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3598" w14:textId="77777777" w:rsidR="00D62F88" w:rsidRPr="00814552" w:rsidRDefault="00D62F88" w:rsidP="00D62F88">
      <w:pPr>
        <w:pStyle w:val="berschrift2"/>
      </w:pPr>
      <w:r w:rsidRPr="00814552">
        <w:t>Fragenkatalog</w:t>
      </w:r>
    </w:p>
    <w:p w14:paraId="4C19BB66" w14:textId="20BAEAAD" w:rsidR="00D62F88" w:rsidRPr="00814552" w:rsidRDefault="00D62F88" w:rsidP="00D62F88">
      <w:pPr>
        <w:pStyle w:val="berschrift3"/>
      </w:pPr>
      <w:r w:rsidRPr="00814552">
        <w:t>B.3.1  Lernende (Persona Heinz / Viktor)</w:t>
      </w:r>
      <w:r w:rsidR="00DE0C68">
        <w:t xml:space="preserve"> </w:t>
      </w:r>
    </w:p>
    <w:p w14:paraId="7FF42750" w14:textId="66D0B2BE" w:rsidR="00DE0C68" w:rsidRDefault="00DE0C68" w:rsidP="00D62F88">
      <w:pPr>
        <w:rPr>
          <w:lang w:val="de-CH"/>
        </w:rPr>
      </w:pPr>
      <w:r>
        <w:rPr>
          <w:lang w:val="de-CH"/>
        </w:rPr>
        <w:br/>
        <w:t>Interviewte Person:  ________________________________________</w:t>
      </w:r>
    </w:p>
    <w:p w14:paraId="123704DC" w14:textId="3DC9C0BF" w:rsidR="00D62F88" w:rsidRPr="00814552" w:rsidRDefault="00D62F88" w:rsidP="00D62F88">
      <w:pPr>
        <w:rPr>
          <w:lang w:val="de-CH"/>
        </w:rPr>
      </w:pPr>
      <w:r w:rsidRPr="00814552">
        <w:rPr>
          <w:lang w:val="de-CH"/>
        </w:rPr>
        <w:t>Ziel: Verstehen wie Lernende heute Leistungen dokumentieren, welche Transparenzlücken bestehen, und ob eine KI-gestützte Kompetenzbewertung akzeptiert wird.</w:t>
      </w:r>
    </w:p>
    <w:p w14:paraId="63C2265D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Einstieg &amp; Warm-Up</w:t>
      </w:r>
    </w:p>
    <w:p w14:paraId="2A46B1B3" w14:textId="4EB6C1AB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Erzähl mir von deiner Woche hier am Ausbildungsplatz — was hast du zuletzt gebaut oder gelernt?</w:t>
      </w:r>
      <w:r w:rsidR="009B44DD">
        <w:br/>
      </w:r>
      <w:r w:rsidR="009B44DD">
        <w:br/>
      </w:r>
    </w:p>
    <w:p w14:paraId="751BF9CA" w14:textId="6821C145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lange bist du schon bei FHNW in der Ausbildung, und welchen Ausbildungsplatz hast du gerade?</w:t>
      </w:r>
      <w:r w:rsidR="009B44DD">
        <w:br/>
      </w:r>
      <w:r w:rsidR="009B44DD">
        <w:br/>
      </w:r>
    </w:p>
    <w:p w14:paraId="4D4AAB73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IST-Prozess: Kompetenzdokumentation heute</w:t>
      </w:r>
    </w:p>
    <w:p w14:paraId="44A0385D" w14:textId="54F2A6E8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dokumentierst du aktuell, was du an einem Ausbildungsplatz gelernt hast?</w:t>
      </w:r>
      <w:r w:rsidR="009B44DD">
        <w:br/>
      </w:r>
      <w:r w:rsidR="009B44DD">
        <w:br/>
      </w:r>
      <w:r w:rsidR="009B44DD">
        <w:br/>
      </w:r>
    </w:p>
    <w:p w14:paraId="519F1C9A" w14:textId="02AA28FA" w:rsidR="00D62F88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Zeig mir, wie du das machen würdest — wenn du jetzt eine Aufgabe abgeschlossen hättest. </w:t>
      </w:r>
      <w:r>
        <w:t>(Beobachten, nicht erklären lassen)</w:t>
      </w:r>
      <w:r w:rsidR="009B44DD">
        <w:br/>
      </w:r>
      <w:r w:rsidR="009B44DD">
        <w:br/>
      </w:r>
      <w:r w:rsidR="009B44DD">
        <w:br/>
      </w:r>
    </w:p>
    <w:p w14:paraId="60193176" w14:textId="21B39D66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oft machst du das ungefähr — täglich, wöchentlich, gar nicht?</w:t>
      </w:r>
      <w:r w:rsidR="009B44DD">
        <w:br/>
      </w:r>
      <w:r w:rsidR="009B44DD">
        <w:br/>
      </w:r>
      <w:r w:rsidR="009B44DD">
        <w:br/>
      </w:r>
    </w:p>
    <w:p w14:paraId="418B5CD3" w14:textId="26140CF7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passiert mit deiner Dokumentation danach — liest die jemand?</w:t>
      </w:r>
      <w:r w:rsidR="009B44DD">
        <w:br/>
      </w:r>
      <w:r w:rsidR="009B44DD">
        <w:br/>
      </w:r>
    </w:p>
    <w:p w14:paraId="1A74E624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Pain Points: Frustrationen</w:t>
      </w:r>
    </w:p>
    <w:p w14:paraId="11ADC49A" w14:textId="4DE1A421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nervt dich am meisten an der Art, wie du heute Leistungen dokumentierst?</w:t>
      </w:r>
      <w:r w:rsidR="009B44DD">
        <w:br/>
      </w:r>
      <w:r w:rsidR="009B44DD">
        <w:br/>
      </w:r>
      <w:r w:rsidR="009B44DD">
        <w:br/>
      </w:r>
    </w:p>
    <w:p w14:paraId="525C1366" w14:textId="646270E9" w:rsidR="00D62F88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 xml:space="preserve">Hast du schon mal das Gefühl gehabt: «Ich weiss nicht, ob das, was ich gemacht habe, gut genug war»? </w:t>
      </w:r>
      <w:r>
        <w:t>Erzähl mir davon.</w:t>
      </w:r>
      <w:r w:rsidR="009B44DD">
        <w:br/>
      </w:r>
      <w:r w:rsidR="009B44DD">
        <w:br/>
      </w:r>
      <w:r w:rsidR="009B44DD">
        <w:lastRenderedPageBreak/>
        <w:br/>
      </w:r>
    </w:p>
    <w:p w14:paraId="31610686" w14:textId="2F927C34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erfährst du, welche Kompetenzen du in deiner Lehrzeit noch sammeln musst?</w:t>
      </w:r>
      <w:r w:rsidR="009B44DD">
        <w:br/>
      </w:r>
      <w:r w:rsidR="009B44DD">
        <w:br/>
      </w:r>
      <w:r w:rsidR="009B44DD">
        <w:br/>
      </w:r>
    </w:p>
    <w:p w14:paraId="72440DAE" w14:textId="4D85694B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Gab es Situationen, wo du das Gefühl hattest, deine Arbeit wurde nicht richtig gesehen oder bewertet?</w:t>
      </w:r>
      <w:r w:rsidR="009B44DD">
        <w:br/>
      </w:r>
      <w:r w:rsidR="009B44DD">
        <w:br/>
      </w:r>
    </w:p>
    <w:p w14:paraId="37CDC598" w14:textId="3C4209DA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schwierig ist es für dich, den Überblick zu behalten, welche Handlungskompetenzen du schon erreicht hast?</w:t>
      </w:r>
      <w:r w:rsidR="009B44DD">
        <w:br/>
      </w:r>
      <w:r w:rsidR="009B44DD">
        <w:br/>
      </w:r>
    </w:p>
    <w:p w14:paraId="6C223BF2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Bedürfnisse &amp; Idealzustand</w:t>
      </w:r>
    </w:p>
    <w:p w14:paraId="7862AA0C" w14:textId="014FA9EA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Wenn du dir eine App für deine Ausbildung wünschen könntest — welches eine Problem würde sie lösen?</w:t>
      </w:r>
      <w:r w:rsidR="009B44DD">
        <w:br/>
      </w:r>
      <w:r w:rsidR="009B44DD">
        <w:br/>
      </w:r>
    </w:p>
    <w:p w14:paraId="7C22875D" w14:textId="012D085D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für dich das Zeichen, dass deine Lehrzeit wirklich gut läuft?</w:t>
      </w:r>
      <w:r w:rsidR="009B44DD">
        <w:br/>
      </w:r>
      <w:r w:rsidR="009B44DD">
        <w:br/>
      </w:r>
    </w:p>
    <w:p w14:paraId="53B00879" w14:textId="0850DC83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wichtig ist es für dich zu wissen, an welchem Ausbildungsplatz du noch welche Kompetenzen sammeln kannst?</w:t>
      </w:r>
      <w:r w:rsidR="009B44DD">
        <w:br/>
      </w:r>
      <w:r w:rsidR="009B44DD">
        <w:br/>
      </w:r>
    </w:p>
    <w:p w14:paraId="2341F661" w14:textId="77777777" w:rsidR="00D62F88" w:rsidRDefault="00D62F88" w:rsidP="00D62F88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Validierung: HK-Tracker-Konzept</w:t>
      </w:r>
    </w:p>
    <w:p w14:paraId="3495BAB6" w14:textId="417D5B2E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Wenn eine App dir vorschlagen würde, auf welcher Stufe (Erinnern / Verstehen / Anwenden / Analysieren / Entwickeln / Beurteilen) deine Arbeit ist — würdest du das nutzen?</w:t>
      </w:r>
      <w:r w:rsidR="009B44DD">
        <w:br/>
      </w:r>
      <w:r w:rsidR="009B44DD">
        <w:br/>
      </w:r>
      <w:r w:rsidR="009B44DD">
        <w:br/>
      </w:r>
    </w:p>
    <w:p w14:paraId="6F2898ED" w14:textId="2B3F967F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wichtig, damit du dem KI-Vorschlag vertraust?</w:t>
      </w:r>
      <w:r w:rsidR="009B44DD">
        <w:br/>
      </w:r>
      <w:r w:rsidR="009B44DD">
        <w:br/>
      </w:r>
      <w:r w:rsidR="009B44DD">
        <w:br/>
      </w:r>
    </w:p>
    <w:p w14:paraId="037FC0E0" w14:textId="63FE3B8E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würdest du dich fühlen, wenn dein Lehrlingsbetreuer genau sieht, welche Kompetenzen du schon hast und welche nicht?</w:t>
      </w:r>
      <w:r w:rsidR="009B44DD">
        <w:br/>
      </w:r>
      <w:r w:rsidR="009B44DD">
        <w:br/>
      </w:r>
      <w:r w:rsidR="009B44DD">
        <w:br/>
      </w:r>
    </w:p>
    <w:p w14:paraId="5716FFC1" w14:textId="77777777" w:rsidR="00D62F88" w:rsidRPr="00814552" w:rsidRDefault="00D62F88" w:rsidP="00D62F88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Stell dir vor, eine App zeigt dir genau, welche Kompetenzen dir bis zur Lehrabschlussprüfung noch fehlen — was würdest du damit machen?</w:t>
      </w:r>
    </w:p>
    <w:p w14:paraId="7AE8BFD6" w14:textId="77777777" w:rsidR="00E93446" w:rsidRPr="00D62F88" w:rsidRDefault="00E93446" w:rsidP="00377142">
      <w:pPr>
        <w:rPr>
          <w:lang w:val="de-CH"/>
        </w:rPr>
      </w:pPr>
    </w:p>
    <w:sectPr w:rsidR="00E93446" w:rsidRPr="00D62F88" w:rsidSect="00377142">
      <w:headerReference w:type="first" r:id="rId12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9287" w14:textId="77777777" w:rsidR="00771706" w:rsidRDefault="00771706" w:rsidP="00A76598">
      <w:r>
        <w:separator/>
      </w:r>
    </w:p>
  </w:endnote>
  <w:endnote w:type="continuationSeparator" w:id="0">
    <w:p w14:paraId="2138FF7A" w14:textId="77777777" w:rsidR="00771706" w:rsidRDefault="00771706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E427" w14:textId="77777777" w:rsidR="00771706" w:rsidRPr="00ED0D02" w:rsidRDefault="00771706" w:rsidP="00ED0D02">
      <w:pPr>
        <w:pStyle w:val="Fuzeile"/>
      </w:pPr>
    </w:p>
  </w:footnote>
  <w:footnote w:type="continuationSeparator" w:id="0">
    <w:p w14:paraId="086FD4E3" w14:textId="77777777" w:rsidR="00771706" w:rsidRDefault="00771706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234C" w14:textId="77777777" w:rsidR="00C536C2" w:rsidRDefault="00C536C2" w:rsidP="00437505">
    <w:pPr>
      <w:pStyle w:val="Kopfzeile"/>
      <w:rPr>
        <w:sz w:val="20"/>
        <w:szCs w:val="20"/>
      </w:rPr>
    </w:pPr>
  </w:p>
  <w:p w14:paraId="1B38FAD2" w14:textId="77777777" w:rsidR="00C536C2" w:rsidRDefault="00C536C2" w:rsidP="00437505">
    <w:pPr>
      <w:pStyle w:val="Kopfzeile"/>
      <w:rPr>
        <w:sz w:val="20"/>
        <w:szCs w:val="20"/>
      </w:rPr>
    </w:pPr>
  </w:p>
  <w:p w14:paraId="73FB0674" w14:textId="77777777" w:rsidR="00C536C2" w:rsidRDefault="00C536C2" w:rsidP="00437505">
    <w:pPr>
      <w:pStyle w:val="Kopfzeile"/>
      <w:rPr>
        <w:sz w:val="20"/>
        <w:szCs w:val="20"/>
      </w:rPr>
    </w:pPr>
  </w:p>
  <w:p w14:paraId="00338AE1" w14:textId="77777777" w:rsidR="00C536C2" w:rsidRDefault="00C536C2" w:rsidP="00437505">
    <w:pPr>
      <w:pStyle w:val="Kopfzeile"/>
      <w:rPr>
        <w:sz w:val="20"/>
        <w:szCs w:val="20"/>
      </w:rPr>
    </w:pPr>
  </w:p>
  <w:p w14:paraId="54637B3B" w14:textId="77777777" w:rsidR="00C536C2" w:rsidRDefault="00C536C2" w:rsidP="00437505">
    <w:pPr>
      <w:pStyle w:val="Kopfzeile"/>
      <w:rPr>
        <w:sz w:val="20"/>
        <w:szCs w:val="20"/>
      </w:rPr>
    </w:pPr>
  </w:p>
  <w:p w14:paraId="077B67B2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8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2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16" w15:restartNumberingAfterBreak="0">
    <w:nsid w:val="6A8662D4"/>
    <w:multiLevelType w:val="multilevel"/>
    <w:tmpl w:val="75384DEA"/>
    <w:numStyleLink w:val="FHNWAufzhlung"/>
  </w:abstractNum>
  <w:abstractNum w:abstractNumId="17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4"/>
  </w:num>
  <w:num w:numId="3" w16cid:durableId="1527521402">
    <w:abstractNumId w:val="17"/>
  </w:num>
  <w:num w:numId="4" w16cid:durableId="684938411">
    <w:abstractNumId w:val="3"/>
  </w:num>
  <w:num w:numId="5" w16cid:durableId="181867987">
    <w:abstractNumId w:val="20"/>
  </w:num>
  <w:num w:numId="6" w16cid:durableId="2016573901">
    <w:abstractNumId w:val="5"/>
  </w:num>
  <w:num w:numId="7" w16cid:durableId="894438532">
    <w:abstractNumId w:val="14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3"/>
  </w:num>
  <w:num w:numId="11" w16cid:durableId="322974056">
    <w:abstractNumId w:val="9"/>
  </w:num>
  <w:num w:numId="12" w16cid:durableId="642931393">
    <w:abstractNumId w:val="10"/>
  </w:num>
  <w:num w:numId="13" w16cid:durableId="725688454">
    <w:abstractNumId w:val="6"/>
  </w:num>
  <w:num w:numId="14" w16cid:durableId="1153790887">
    <w:abstractNumId w:val="12"/>
  </w:num>
  <w:num w:numId="15" w16cid:durableId="728771408">
    <w:abstractNumId w:val="15"/>
  </w:num>
  <w:num w:numId="16" w16cid:durableId="1976639902">
    <w:abstractNumId w:val="0"/>
  </w:num>
  <w:num w:numId="17" w16cid:durableId="572588142">
    <w:abstractNumId w:val="18"/>
  </w:num>
  <w:num w:numId="18" w16cid:durableId="1879586819">
    <w:abstractNumId w:val="18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7"/>
  </w:num>
  <w:num w:numId="20" w16cid:durableId="1084372380">
    <w:abstractNumId w:val="11"/>
  </w:num>
  <w:num w:numId="21" w16cid:durableId="132336328">
    <w:abstractNumId w:val="19"/>
  </w:num>
  <w:num w:numId="22" w16cid:durableId="707380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16"/>
  </w:num>
  <w:num w:numId="24" w16cid:durableId="1010565393">
    <w:abstractNumId w:val="21"/>
  </w:num>
  <w:num w:numId="25" w16cid:durableId="1115516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proofState w:spelling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88"/>
    <w:rsid w:val="000210DE"/>
    <w:rsid w:val="0002713D"/>
    <w:rsid w:val="0005534A"/>
    <w:rsid w:val="00060CA1"/>
    <w:rsid w:val="00071507"/>
    <w:rsid w:val="000976AF"/>
    <w:rsid w:val="000E5CC1"/>
    <w:rsid w:val="000F7F62"/>
    <w:rsid w:val="00106EAE"/>
    <w:rsid w:val="001149D2"/>
    <w:rsid w:val="00156BA9"/>
    <w:rsid w:val="00180D32"/>
    <w:rsid w:val="001D1088"/>
    <w:rsid w:val="001E544A"/>
    <w:rsid w:val="00203DDE"/>
    <w:rsid w:val="00213675"/>
    <w:rsid w:val="002259EE"/>
    <w:rsid w:val="00267B19"/>
    <w:rsid w:val="00287478"/>
    <w:rsid w:val="0029605A"/>
    <w:rsid w:val="002A27DF"/>
    <w:rsid w:val="002B467D"/>
    <w:rsid w:val="002C2F9C"/>
    <w:rsid w:val="002E7766"/>
    <w:rsid w:val="00351B21"/>
    <w:rsid w:val="00375A78"/>
    <w:rsid w:val="00377142"/>
    <w:rsid w:val="003D4F97"/>
    <w:rsid w:val="00400861"/>
    <w:rsid w:val="00403688"/>
    <w:rsid w:val="00405B61"/>
    <w:rsid w:val="0040684A"/>
    <w:rsid w:val="00420F57"/>
    <w:rsid w:val="00425687"/>
    <w:rsid w:val="00437505"/>
    <w:rsid w:val="00460C63"/>
    <w:rsid w:val="00473483"/>
    <w:rsid w:val="004B558A"/>
    <w:rsid w:val="004C5569"/>
    <w:rsid w:val="004C6864"/>
    <w:rsid w:val="004E74B4"/>
    <w:rsid w:val="004F505A"/>
    <w:rsid w:val="00527D6A"/>
    <w:rsid w:val="00561FAC"/>
    <w:rsid w:val="00572350"/>
    <w:rsid w:val="0057705E"/>
    <w:rsid w:val="00595194"/>
    <w:rsid w:val="005A5E71"/>
    <w:rsid w:val="005D06CF"/>
    <w:rsid w:val="005E2EF6"/>
    <w:rsid w:val="00607F7C"/>
    <w:rsid w:val="00612534"/>
    <w:rsid w:val="00633A4F"/>
    <w:rsid w:val="00672C6E"/>
    <w:rsid w:val="00687A4C"/>
    <w:rsid w:val="006D02C9"/>
    <w:rsid w:val="006D1010"/>
    <w:rsid w:val="006F4D85"/>
    <w:rsid w:val="00710CED"/>
    <w:rsid w:val="00730FF8"/>
    <w:rsid w:val="00736060"/>
    <w:rsid w:val="007374BC"/>
    <w:rsid w:val="0073767C"/>
    <w:rsid w:val="007531B9"/>
    <w:rsid w:val="00757602"/>
    <w:rsid w:val="00771706"/>
    <w:rsid w:val="00787B51"/>
    <w:rsid w:val="00796720"/>
    <w:rsid w:val="007A44C4"/>
    <w:rsid w:val="007C2CBA"/>
    <w:rsid w:val="007D27D0"/>
    <w:rsid w:val="007D3D38"/>
    <w:rsid w:val="007E3C24"/>
    <w:rsid w:val="007F05CD"/>
    <w:rsid w:val="00832351"/>
    <w:rsid w:val="00846B2E"/>
    <w:rsid w:val="00856097"/>
    <w:rsid w:val="008602E5"/>
    <w:rsid w:val="00872A31"/>
    <w:rsid w:val="00882CA5"/>
    <w:rsid w:val="00884CF6"/>
    <w:rsid w:val="00890A63"/>
    <w:rsid w:val="008C043B"/>
    <w:rsid w:val="008E73D6"/>
    <w:rsid w:val="00923475"/>
    <w:rsid w:val="0093668C"/>
    <w:rsid w:val="00952F27"/>
    <w:rsid w:val="00976795"/>
    <w:rsid w:val="00984DE4"/>
    <w:rsid w:val="00986379"/>
    <w:rsid w:val="009B1FDF"/>
    <w:rsid w:val="009B44DD"/>
    <w:rsid w:val="009D65FB"/>
    <w:rsid w:val="009E55BD"/>
    <w:rsid w:val="009E67A7"/>
    <w:rsid w:val="00A5737E"/>
    <w:rsid w:val="00A63E70"/>
    <w:rsid w:val="00A723BF"/>
    <w:rsid w:val="00A76598"/>
    <w:rsid w:val="00AA0020"/>
    <w:rsid w:val="00AC0F7D"/>
    <w:rsid w:val="00AC1D9F"/>
    <w:rsid w:val="00AC5B16"/>
    <w:rsid w:val="00AD0C43"/>
    <w:rsid w:val="00AF6509"/>
    <w:rsid w:val="00B22B80"/>
    <w:rsid w:val="00B253C0"/>
    <w:rsid w:val="00B33577"/>
    <w:rsid w:val="00B45EBA"/>
    <w:rsid w:val="00B534BF"/>
    <w:rsid w:val="00BB2D29"/>
    <w:rsid w:val="00BE2EDC"/>
    <w:rsid w:val="00BE66A5"/>
    <w:rsid w:val="00BF091D"/>
    <w:rsid w:val="00C00E02"/>
    <w:rsid w:val="00C26422"/>
    <w:rsid w:val="00C46B98"/>
    <w:rsid w:val="00C50216"/>
    <w:rsid w:val="00C536C2"/>
    <w:rsid w:val="00C55850"/>
    <w:rsid w:val="00C86E2E"/>
    <w:rsid w:val="00CA31D2"/>
    <w:rsid w:val="00CA50DE"/>
    <w:rsid w:val="00CC7BF8"/>
    <w:rsid w:val="00CD0B78"/>
    <w:rsid w:val="00CE2B5E"/>
    <w:rsid w:val="00D3108D"/>
    <w:rsid w:val="00D36B2A"/>
    <w:rsid w:val="00D40A08"/>
    <w:rsid w:val="00D456E5"/>
    <w:rsid w:val="00D515F5"/>
    <w:rsid w:val="00D62F88"/>
    <w:rsid w:val="00D778D9"/>
    <w:rsid w:val="00D86C89"/>
    <w:rsid w:val="00DA0A4C"/>
    <w:rsid w:val="00DD0651"/>
    <w:rsid w:val="00DE0C68"/>
    <w:rsid w:val="00DE41D9"/>
    <w:rsid w:val="00DF2F1A"/>
    <w:rsid w:val="00DF7D0C"/>
    <w:rsid w:val="00E24705"/>
    <w:rsid w:val="00E41F2C"/>
    <w:rsid w:val="00E64A70"/>
    <w:rsid w:val="00E93446"/>
    <w:rsid w:val="00EC489F"/>
    <w:rsid w:val="00EC7105"/>
    <w:rsid w:val="00ED076C"/>
    <w:rsid w:val="00ED0D02"/>
    <w:rsid w:val="00EF37AE"/>
    <w:rsid w:val="00F140C5"/>
    <w:rsid w:val="00F2238D"/>
    <w:rsid w:val="00F369AA"/>
    <w:rsid w:val="00F5662D"/>
    <w:rsid w:val="00F56BE1"/>
    <w:rsid w:val="00F73D6D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F9824F"/>
  <w15:chartTrackingRefBased/>
  <w15:docId w15:val="{233BCD7E-B9E0-4DC1-86C5-38F65F4D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2F88"/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 w:line="240" w:lineRule="auto"/>
      <w:ind w:left="340" w:hanging="340"/>
      <w:outlineLvl w:val="0"/>
    </w:pPr>
    <w:rPr>
      <w:rFonts w:ascii="Arial" w:eastAsiaTheme="majorEastAsia" w:hAnsi="Arial" w:cstheme="majorBidi"/>
      <w:b/>
      <w:bCs/>
      <w:kern w:val="2"/>
      <w:sz w:val="28"/>
      <w:szCs w:val="28"/>
      <w:lang w:val="de-CH"/>
      <w14:ligatures w14:val="standardContextual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 w:line="240" w:lineRule="auto"/>
      <w:ind w:left="624" w:hanging="624"/>
      <w:contextualSpacing/>
      <w:outlineLvl w:val="2"/>
    </w:pPr>
    <w:rPr>
      <w:rFonts w:ascii="Arial" w:eastAsiaTheme="majorEastAsia" w:hAnsi="Arial" w:cstheme="majorBidi"/>
      <w:b/>
      <w:bCs/>
      <w:kern w:val="2"/>
      <w:lang w:val="de-CH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spacing w:after="0" w:line="240" w:lineRule="auto"/>
      <w:ind w:left="737" w:hanging="737"/>
      <w:outlineLvl w:val="3"/>
    </w:pPr>
    <w:rPr>
      <w:rFonts w:ascii="Arial" w:eastAsiaTheme="majorEastAsia" w:hAnsi="Arial" w:cstheme="majorBidi"/>
      <w:b/>
      <w:bCs/>
      <w:iCs/>
      <w:kern w:val="2"/>
      <w:lang w:val="de-CH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 w:after="0" w:line="240" w:lineRule="auto"/>
      <w:outlineLvl w:val="4"/>
    </w:pPr>
    <w:rPr>
      <w:rFonts w:ascii="Arial" w:eastAsiaTheme="majorEastAsia" w:hAnsi="Arial" w:cstheme="majorBidi"/>
      <w:b/>
      <w:color w:val="000000" w:themeColor="text1"/>
      <w:kern w:val="2"/>
      <w:lang w:val="de-CH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 w:after="0" w:line="240" w:lineRule="auto"/>
      <w:outlineLvl w:val="5"/>
    </w:pPr>
    <w:rPr>
      <w:rFonts w:ascii="Arial" w:eastAsiaTheme="majorEastAsia" w:hAnsi="Arial" w:cstheme="majorBidi"/>
      <w:i/>
      <w:iCs/>
      <w:color w:val="000000" w:themeColor="text1"/>
      <w:kern w:val="2"/>
      <w:lang w:val="de-CH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lang w:val="de-CH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:lang w:val="de-CH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:lang w:val="de-CH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pPr>
      <w:spacing w:after="0" w:line="240" w:lineRule="auto"/>
    </w:pPr>
    <w:rPr>
      <w:rFonts w:ascii="Tahoma" w:eastAsiaTheme="minorHAnsi" w:hAnsi="Tahoma" w:cs="Tahoma"/>
      <w:kern w:val="2"/>
      <w:sz w:val="16"/>
      <w:szCs w:val="16"/>
      <w:lang w:val="de-CH"/>
      <w14:ligatures w14:val="standardContextual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sz w:val="16"/>
      <w:lang w:val="de-CH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ascii="Arial" w:eastAsiaTheme="majorEastAsia" w:hAnsi="Arial" w:cstheme="majorBidi"/>
      <w:b/>
      <w:spacing w:val="5"/>
      <w:kern w:val="28"/>
      <w:sz w:val="28"/>
      <w:szCs w:val="52"/>
      <w:lang w:val="de-CH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spacing w:after="0" w:line="240" w:lineRule="auto"/>
      <w:ind w:left="567" w:hanging="567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pPr>
      <w:spacing w:after="0" w:line="240" w:lineRule="auto"/>
    </w:pPr>
    <w:rPr>
      <w:rFonts w:ascii="Arial" w:eastAsiaTheme="minorHAnsi" w:hAnsi="Arial"/>
      <w:kern w:val="2"/>
      <w:sz w:val="16"/>
      <w:szCs w:val="20"/>
      <w:lang w:val="de-CH"/>
      <w14:ligatures w14:val="standardContextual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3">
    <w:name w:val="List Bullet 3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/>
      <w:contextualSpacing/>
    </w:pPr>
  </w:style>
  <w:style w:type="paragraph" w:customStyle="1" w:styleId="Copyright">
    <w:name w:val="Copyright"/>
    <w:basedOn w:val="Standard"/>
    <w:rsid w:val="009E67A7"/>
    <w:pPr>
      <w:keepNext/>
    </w:pPr>
    <w:rPr>
      <w:rFonts w:eastAsia="Times New Roman" w:cs="Times New Roman"/>
      <w:sz w:val="16"/>
      <w:szCs w:val="24"/>
      <w:lang w:eastAsia="de-CH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noProof/>
      <w:kern w:val="2"/>
      <w:lang w:val="de-CH"/>
      <w14:ligatures w14:val="standardContextual"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5">
    <w:name w:val="List Bullet 5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line="240" w:lineRule="auto"/>
    </w:pPr>
    <w:rPr>
      <w:rFonts w:ascii="Arial" w:eastAsiaTheme="minorHAnsi" w:hAnsi="Arial"/>
      <w:bCs/>
      <w:kern w:val="2"/>
      <w:sz w:val="16"/>
      <w:szCs w:val="18"/>
      <w:lang w:val="de-CH"/>
      <w14:ligatures w14:val="standardContextual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D62F88"/>
    <w:pPr>
      <w:spacing w:before="160" w:after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2"/>
      <w:lang w:val="de-CH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62F88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D62F88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D62F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365F91" w:themeColor="accent1" w:themeShade="BF"/>
      <w:kern w:val="2"/>
      <w:lang w:val="de-CH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2F88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D62F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1935</Characters>
  <Application>Microsoft Office Word</Application>
  <DocSecurity>0</DocSecurity>
  <Lines>16</Lines>
  <Paragraphs>4</Paragraphs>
  <ScaleCrop>false</ScaleCrop>
  <Company>Fachhochschule Nordwestschweiz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 Kuhn</dc:creator>
  <cp:keywords/>
  <dc:description/>
  <cp:lastModifiedBy>Iwo Kuhn</cp:lastModifiedBy>
  <cp:revision>6</cp:revision>
  <dcterms:created xsi:type="dcterms:W3CDTF">2026-06-26T06:36:00Z</dcterms:created>
  <dcterms:modified xsi:type="dcterms:W3CDTF">2026-06-26T06:43:00Z</dcterms:modified>
</cp:coreProperties>
</file>