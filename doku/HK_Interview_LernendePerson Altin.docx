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3598" w14:textId="77777777" w:rsidR="00D62F88" w:rsidRPr="00814552" w:rsidRDefault="00D62F88" w:rsidP="00D62F88">
      <w:pPr>
        <w:pStyle w:val="berschrift2"/>
      </w:pPr>
      <w:r w:rsidRPr="00814552">
        <w:t>Fragenkatalog</w:t>
      </w:r>
    </w:p>
    <w:p w14:paraId="4C19BB66" w14:textId="20BAEAAD" w:rsidR="00D62F88" w:rsidRPr="00814552" w:rsidRDefault="00D62F88" w:rsidP="00D62F88">
      <w:pPr>
        <w:pStyle w:val="berschrift3"/>
      </w:pPr>
      <w:proofErr w:type="gramStart"/>
      <w:r w:rsidRPr="00814552">
        <w:t>B.3.1  Lernende</w:t>
      </w:r>
      <w:proofErr w:type="gramEnd"/>
      <w:r w:rsidRPr="00814552">
        <w:t xml:space="preserve"> (Persona Heinz / Viktor)</w:t>
      </w:r>
      <w:r w:rsidR="00DE0C68">
        <w:t xml:space="preserve"> </w:t>
      </w:r>
    </w:p>
    <w:p w14:paraId="7FF42750" w14:textId="49C1CE5C" w:rsidR="00DE0C68" w:rsidRDefault="00DE0C68" w:rsidP="00D62F88">
      <w:pPr>
        <w:rPr>
          <w:lang w:val="de-CH"/>
        </w:rPr>
      </w:pPr>
      <w:r>
        <w:rPr>
          <w:lang w:val="de-CH"/>
        </w:rPr>
        <w:br/>
        <w:t>Interviewte Person:  __</w:t>
      </w:r>
      <w:r w:rsidR="00401A8B">
        <w:rPr>
          <w:lang w:val="de-CH"/>
        </w:rPr>
        <w:t>Altin</w:t>
      </w:r>
      <w:r>
        <w:rPr>
          <w:lang w:val="de-CH"/>
        </w:rPr>
        <w:t>__________________________________</w:t>
      </w:r>
    </w:p>
    <w:p w14:paraId="123704DC" w14:textId="3DC9C0BF" w:rsidR="00D62F88" w:rsidRPr="00814552" w:rsidRDefault="00D62F88" w:rsidP="00D62F88">
      <w:pPr>
        <w:rPr>
          <w:lang w:val="de-CH"/>
        </w:rPr>
      </w:pPr>
      <w:r w:rsidRPr="00814552">
        <w:rPr>
          <w:lang w:val="de-CH"/>
        </w:rPr>
        <w:t>Ziel: Verstehen wie Lernende heute Leistungen dokumentieren, welche Transparenzlücken bestehen, und ob eine KI-gestützte Kompetenzbewertung akzeptiert wird.</w:t>
      </w:r>
    </w:p>
    <w:p w14:paraId="63C2265D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Einstieg &amp; Warm-Up</w:t>
      </w:r>
    </w:p>
    <w:p w14:paraId="2A46B1B3" w14:textId="63A3D0F9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Erzähl mir von deiner Woche hier am Ausbildungsplatz — was hast du zuletzt gebaut oder gelernt?</w:t>
      </w:r>
      <w:r w:rsidR="009B44DD">
        <w:br/>
      </w:r>
      <w:proofErr w:type="spellStart"/>
      <w:r w:rsidR="00F21CEA">
        <w:t>tickets</w:t>
      </w:r>
      <w:proofErr w:type="spellEnd"/>
      <w:r w:rsidR="00F21CEA">
        <w:t xml:space="preserve"> </w:t>
      </w:r>
      <w:proofErr w:type="spellStart"/>
      <w:r w:rsidR="00F21CEA">
        <w:t>kompetenzerweiterung</w:t>
      </w:r>
      <w:proofErr w:type="spellEnd"/>
      <w:r w:rsidR="00F21CEA">
        <w:t xml:space="preserve">, </w:t>
      </w:r>
      <w:proofErr w:type="spellStart"/>
      <w:r w:rsidR="00F21CEA">
        <w:t>file</w:t>
      </w:r>
      <w:proofErr w:type="spellEnd"/>
      <w:r w:rsidR="00F21CEA">
        <w:t xml:space="preserve"> </w:t>
      </w:r>
      <w:proofErr w:type="spellStart"/>
      <w:r w:rsidR="00F21CEA">
        <w:t>server</w:t>
      </w:r>
      <w:proofErr w:type="spellEnd"/>
      <w:r w:rsidR="00F21CEA">
        <w:t xml:space="preserve">, daten archivieren, daten von </w:t>
      </w:r>
      <w:proofErr w:type="spellStart"/>
      <w:r w:rsidR="00F21CEA">
        <w:t>studententenordner</w:t>
      </w:r>
      <w:proofErr w:type="spellEnd"/>
      <w:r w:rsidR="00F21CEA">
        <w:t xml:space="preserve"> auf </w:t>
      </w:r>
      <w:proofErr w:type="spellStart"/>
      <w:r w:rsidR="00F21CEA">
        <w:t>mitarbeiterordner</w:t>
      </w:r>
      <w:proofErr w:type="spellEnd"/>
      <w:r w:rsidR="00F21CEA">
        <w:t xml:space="preserve">, Projekt </w:t>
      </w:r>
      <w:proofErr w:type="spellStart"/>
      <w:r w:rsidR="00F21CEA">
        <w:t>solt</w:t>
      </w:r>
      <w:proofErr w:type="spellEnd"/>
      <w:r w:rsidR="00F21CEA">
        <w:t xml:space="preserve"> Präsentation</w:t>
      </w:r>
      <w:r w:rsidR="009B44DD">
        <w:br/>
      </w:r>
    </w:p>
    <w:p w14:paraId="751BF9CA" w14:textId="184C43B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lange bist du schon bei FHNW in der Ausbildung, und welchen Ausbildungsplatz hast du gerade?</w:t>
      </w:r>
      <w:r w:rsidR="009B44DD">
        <w:br/>
      </w:r>
      <w:r w:rsidR="00F21CEA">
        <w:t xml:space="preserve">fast 4 Jahr, </w:t>
      </w:r>
      <w:proofErr w:type="spellStart"/>
      <w:r w:rsidR="00F21CEA">
        <w:t>aubildungsplatz</w:t>
      </w:r>
      <w:proofErr w:type="spellEnd"/>
      <w:r w:rsidR="00F21CEA">
        <w:t xml:space="preserve"> </w:t>
      </w:r>
      <w:proofErr w:type="gramStart"/>
      <w:r w:rsidR="00F21CEA">
        <w:t>CIS Cloud</w:t>
      </w:r>
      <w:proofErr w:type="gramEnd"/>
      <w:r w:rsidR="00F21CEA">
        <w:t xml:space="preserve"> </w:t>
      </w:r>
      <w:proofErr w:type="spellStart"/>
      <w:r w:rsidR="00F21CEA">
        <w:t>infrastructur</w:t>
      </w:r>
      <w:proofErr w:type="spellEnd"/>
      <w:r w:rsidR="009B44DD">
        <w:br/>
      </w:r>
    </w:p>
    <w:p w14:paraId="4D4AAB73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IST-Prozess: Kompetenzdokumentation heute</w:t>
      </w:r>
    </w:p>
    <w:p w14:paraId="44A0385D" w14:textId="35FABBA3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dokumentierst du aktuell, was du an einem Ausbildungsplatz gelernt hast?</w:t>
      </w:r>
      <w:r w:rsidR="009B44DD">
        <w:br/>
      </w:r>
      <w:r w:rsidR="00F21CEA">
        <w:t xml:space="preserve">viel mit PBI dokumentieren, </w:t>
      </w:r>
      <w:proofErr w:type="spellStart"/>
      <w:r w:rsidR="00F21CEA">
        <w:t>oneNote</w:t>
      </w:r>
      <w:proofErr w:type="spellEnd"/>
      <w:r w:rsidR="00F21CEA">
        <w:t xml:space="preserve">, </w:t>
      </w:r>
      <w:proofErr w:type="spellStart"/>
      <w:r w:rsidR="00F21CEA">
        <w:t>cheet</w:t>
      </w:r>
      <w:proofErr w:type="spellEnd"/>
      <w:r w:rsidR="00F21CEA">
        <w:t xml:space="preserve"> </w:t>
      </w:r>
      <w:proofErr w:type="spellStart"/>
      <w:r w:rsidR="00F21CEA">
        <w:t>sheets</w:t>
      </w:r>
      <w:proofErr w:type="spellEnd"/>
      <w:r w:rsidR="00F21CEA">
        <w:t xml:space="preserve"> mit wichtigstem</w:t>
      </w:r>
      <w:r w:rsidR="009B44DD">
        <w:br/>
      </w:r>
      <w:r w:rsidR="009B44DD">
        <w:br/>
      </w:r>
    </w:p>
    <w:p w14:paraId="519F1C9A" w14:textId="1DFA0B53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Zeig mir, wie du das machen würdest — wenn du jetzt eine Aufgabe abgeschlossen hättest. </w:t>
      </w:r>
      <w:r>
        <w:t>(Beobachten, nicht erklären lassen)</w:t>
      </w:r>
      <w:r w:rsidR="009B44DD">
        <w:br/>
      </w:r>
      <w:r w:rsidR="00F21CEA">
        <w:t xml:space="preserve">bei PBI immer </w:t>
      </w:r>
      <w:proofErr w:type="spellStart"/>
      <w:r w:rsidR="00F21CEA">
        <w:t>prozess</w:t>
      </w:r>
      <w:proofErr w:type="spellEnd"/>
      <w:r w:rsidR="00F21CEA">
        <w:t xml:space="preserve"> aufschreiben, was schief gegangen ist, bei </w:t>
      </w:r>
      <w:proofErr w:type="spellStart"/>
      <w:r w:rsidR="00F21CEA">
        <w:t>tickets</w:t>
      </w:r>
      <w:proofErr w:type="spellEnd"/>
      <w:r w:rsidR="00F21CEA">
        <w:t xml:space="preserve"> die neuen Befehle in persönlicher Doku. </w:t>
      </w:r>
      <w:r w:rsidR="009B44DD">
        <w:br/>
      </w:r>
      <w:r w:rsidR="009B44DD">
        <w:br/>
      </w:r>
    </w:p>
    <w:p w14:paraId="60193176" w14:textId="3F109822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oft machst du das ungefähr — täglich, wöchentlich, gar nicht?</w:t>
      </w:r>
      <w:r w:rsidR="009B44DD">
        <w:br/>
      </w:r>
      <w:r w:rsidR="00F21CEA">
        <w:t>ein bis zwei Tage oder auch länger pro PBI und dann dokumentiert</w:t>
      </w:r>
      <w:r w:rsidR="009B44DD">
        <w:br/>
      </w:r>
      <w:r w:rsidR="009B44DD">
        <w:br/>
      </w:r>
    </w:p>
    <w:p w14:paraId="418B5CD3" w14:textId="56118673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passiert mit deiner Dokumentation danach — liest die jemand?</w:t>
      </w:r>
      <w:r w:rsidR="009B44DD">
        <w:br/>
      </w:r>
      <w:r w:rsidR="00F21CEA">
        <w:t xml:space="preserve">Doku in den </w:t>
      </w:r>
      <w:proofErr w:type="spellStart"/>
      <w:proofErr w:type="gramStart"/>
      <w:r w:rsidR="00F21CEA">
        <w:t>PBI’s</w:t>
      </w:r>
      <w:proofErr w:type="spellEnd"/>
      <w:proofErr w:type="gramEnd"/>
      <w:r w:rsidR="00F21CEA">
        <w:t xml:space="preserve"> werden nur durch ihn gelesen. </w:t>
      </w:r>
      <w:r w:rsidR="009B44DD">
        <w:br/>
      </w:r>
    </w:p>
    <w:p w14:paraId="1A74E624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Pain Points: Frustrationen</w:t>
      </w:r>
    </w:p>
    <w:p w14:paraId="11ADC49A" w14:textId="19F98AA4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nervt dich am meisten an der Art, wie du heute Leistungen dokumentierst?</w:t>
      </w:r>
      <w:r w:rsidR="009B44DD">
        <w:br/>
      </w:r>
      <w:r w:rsidR="00F21CEA">
        <w:t xml:space="preserve">Reflektionen und Vorgaben findet er nicht nötig, nur auf Fachinhalt. </w:t>
      </w:r>
      <w:r w:rsidR="009B44DD">
        <w:br/>
      </w:r>
      <w:r w:rsidR="009B44DD">
        <w:br/>
      </w:r>
    </w:p>
    <w:p w14:paraId="525C1366" w14:textId="6A024DFE" w:rsidR="00D62F88" w:rsidRDefault="00D62F88" w:rsidP="00F21CEA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Hast du schon mal das Gefühl gehabt: «Ich weiss nicht, ob das, was ich gemacht habe, gut genug war»? </w:t>
      </w:r>
      <w:r>
        <w:t>Erzähl mir davon.</w:t>
      </w:r>
      <w:r w:rsidR="00F21CEA">
        <w:br/>
      </w:r>
      <w:r w:rsidR="00F21CEA">
        <w:lastRenderedPageBreak/>
        <w:t xml:space="preserve">Ja </w:t>
      </w:r>
      <w:proofErr w:type="gramStart"/>
      <w:r w:rsidR="00F21CEA">
        <w:t>klar</w:t>
      </w:r>
      <w:proofErr w:type="gramEnd"/>
      <w:r w:rsidR="00F21CEA">
        <w:t xml:space="preserve"> aber das ist eine wichtig, einfach fragen</w:t>
      </w:r>
      <w:r w:rsidR="009B44DD">
        <w:br/>
      </w:r>
      <w:r w:rsidR="009B44DD">
        <w:br/>
      </w:r>
      <w:r w:rsidR="009B44DD">
        <w:br/>
      </w:r>
    </w:p>
    <w:p w14:paraId="31610686" w14:textId="3C2D6F21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erfährst du, welche Kompetenzen du in deiner Lehrzeit noch sammeln musst?</w:t>
      </w:r>
      <w:r w:rsidR="009B44DD">
        <w:br/>
      </w:r>
      <w:r w:rsidR="00F21CEA">
        <w:t xml:space="preserve">keinen überblick was er können muss. Sachen der Schule kennt er, </w:t>
      </w:r>
      <w:r w:rsidR="009B44DD">
        <w:br/>
      </w:r>
      <w:r w:rsidR="009B44DD">
        <w:br/>
      </w:r>
    </w:p>
    <w:p w14:paraId="72440DAE" w14:textId="03D949BA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Gab es Situationen, wo du das Gefühl hattest, deine Arbeit wurde nicht richtig gesehen oder bewertet?</w:t>
      </w:r>
      <w:r w:rsidR="009B44DD">
        <w:br/>
      </w:r>
      <w:r w:rsidR="00F21CEA">
        <w:t xml:space="preserve">PBI wird angeschaut, ob es erledigt ist. </w:t>
      </w:r>
      <w:r w:rsidR="009B44DD">
        <w:br/>
      </w:r>
    </w:p>
    <w:p w14:paraId="37CDC598" w14:textId="3C4209DA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schwierig ist es für dich, den Überblick zu behalten, welche Handlungskompetenzen du schon erreicht hast?</w:t>
      </w:r>
      <w:r w:rsidR="009B44DD">
        <w:br/>
      </w:r>
      <w:r w:rsidR="009B44DD">
        <w:br/>
      </w:r>
    </w:p>
    <w:p w14:paraId="6C223BF2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Bedürfnisse &amp; Idealzustand</w:t>
      </w:r>
    </w:p>
    <w:p w14:paraId="7862AA0C" w14:textId="0BF5F3DC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Wenn du dir eine App für deine Ausbildung wünschen könntest — welches </w:t>
      </w:r>
      <w:proofErr w:type="gramStart"/>
      <w:r w:rsidRPr="00814552">
        <w:t>eine Problem</w:t>
      </w:r>
      <w:proofErr w:type="gramEnd"/>
      <w:r w:rsidRPr="00814552">
        <w:t xml:space="preserve"> würde sie lösen?</w:t>
      </w:r>
      <w:r w:rsidR="00797098">
        <w:br/>
        <w:t xml:space="preserve">Nicht vergessen geht, </w:t>
      </w:r>
      <w:r w:rsidR="004C188B">
        <w:t>M</w:t>
      </w:r>
      <w:r w:rsidR="00797098">
        <w:t>itteilung an Lernende «hast du das gemacht»</w:t>
      </w:r>
      <w:r w:rsidR="009B44DD">
        <w:br/>
      </w:r>
      <w:r w:rsidR="009B44DD">
        <w:br/>
      </w:r>
    </w:p>
    <w:p w14:paraId="7C22875D" w14:textId="4F788849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für dich das Zeichen, dass deine Lehrzeit wirklich gut läuft?</w:t>
      </w:r>
      <w:r w:rsidR="00797098">
        <w:br/>
        <w:t>Lehrabschluss, Modulnoten, im Geschäft regelmässig neues</w:t>
      </w:r>
      <w:r w:rsidR="009B44DD">
        <w:br/>
      </w:r>
      <w:r w:rsidR="009B44DD">
        <w:br/>
      </w:r>
    </w:p>
    <w:p w14:paraId="53B00879" w14:textId="73EE677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wichtig ist es für dich zu wissen, an welchem Ausbildungsplatz du noch welche Kompetenzen sammeln kannst?</w:t>
      </w:r>
      <w:r w:rsidR="009B44DD">
        <w:br/>
      </w:r>
      <w:proofErr w:type="gramStart"/>
      <w:r w:rsidR="00797098">
        <w:t>Wäre</w:t>
      </w:r>
      <w:proofErr w:type="gramEnd"/>
      <w:r w:rsidR="00797098">
        <w:t xml:space="preserve"> schon gut zu wissen, in welchen Kreisen welche Kompetenzen</w:t>
      </w:r>
      <w:r w:rsidR="009B44DD">
        <w:br/>
      </w:r>
    </w:p>
    <w:p w14:paraId="2341F661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Validierung: HK-Tracker-Konzept</w:t>
      </w:r>
    </w:p>
    <w:p w14:paraId="3495BAB6" w14:textId="3923254C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Wenn eine App dir vorschlagen würde, auf welcher Stufe (Erinnern / Verstehen / Anwenden / Analysieren / Entwickeln / Beurteilen) deine Arbeit ist — würdest du </w:t>
      </w:r>
      <w:proofErr w:type="gramStart"/>
      <w:r w:rsidRPr="00814552">
        <w:t>das nutzen</w:t>
      </w:r>
      <w:proofErr w:type="gramEnd"/>
      <w:r w:rsidRPr="00814552">
        <w:t>?</w:t>
      </w:r>
      <w:r w:rsidR="009B44DD">
        <w:br/>
      </w:r>
      <w:r w:rsidR="00797098">
        <w:t xml:space="preserve">Nach Aufforderung würde er es nutzen. </w:t>
      </w:r>
      <w:r w:rsidR="009B44DD">
        <w:br/>
      </w:r>
      <w:r w:rsidR="009B44DD">
        <w:br/>
      </w:r>
    </w:p>
    <w:p w14:paraId="6F2898ED" w14:textId="27DB0DF2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wichtig, damit du dem KI-Vorschlag vertraust?</w:t>
      </w:r>
      <w:r w:rsidR="009B44DD">
        <w:br/>
      </w:r>
      <w:r w:rsidR="00797098">
        <w:t xml:space="preserve">Ja, daten müssen mit intern bleiben. </w:t>
      </w:r>
      <w:r w:rsidR="009B44DD">
        <w:br/>
      </w:r>
      <w:r w:rsidR="009B44DD">
        <w:br/>
      </w:r>
    </w:p>
    <w:p w14:paraId="037FC0E0" w14:textId="03A164C3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würdest du dich fühlen, wenn dein Lehrlingsbetreuer genau sieht, welche Kompetenzen du schon hast und welche nicht?</w:t>
      </w:r>
      <w:r w:rsidR="009B44DD">
        <w:br/>
      </w:r>
      <w:r w:rsidR="00797098">
        <w:t xml:space="preserve">wäre gut, wenn der Berufsbildner das </w:t>
      </w:r>
      <w:proofErr w:type="spellStart"/>
      <w:proofErr w:type="gramStart"/>
      <w:r w:rsidR="00797098">
        <w:t>weis</w:t>
      </w:r>
      <w:proofErr w:type="spellEnd"/>
      <w:proofErr w:type="gramEnd"/>
      <w:r w:rsidR="00797098">
        <w:t xml:space="preserve">. Realistisch mit sich </w:t>
      </w:r>
      <w:proofErr w:type="gramStart"/>
      <w:r w:rsidR="00797098">
        <w:t>selber</w:t>
      </w:r>
      <w:proofErr w:type="gramEnd"/>
      <w:r w:rsidR="00797098">
        <w:t xml:space="preserve"> sein. Nicht zu grosser Wert auf die Kompetenzen legen. </w:t>
      </w:r>
      <w:r w:rsidR="009B44DD">
        <w:br/>
      </w:r>
      <w:r w:rsidR="009B44DD">
        <w:lastRenderedPageBreak/>
        <w:br/>
      </w:r>
    </w:p>
    <w:p w14:paraId="5716FFC1" w14:textId="3DC761F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Stell dir vor, eine App zeigt dir genau, welche Kompetenzen dir bis zur Lehrabschlussprüfung noch fehlen — was würdest du damit machen?</w:t>
      </w:r>
      <w:r w:rsidR="00797098">
        <w:br/>
      </w:r>
      <w:r w:rsidR="00797098">
        <w:br/>
        <w:t xml:space="preserve">Aktiver Einfluss </w:t>
      </w:r>
      <w:proofErr w:type="spellStart"/>
      <w:r w:rsidR="00797098">
        <w:t>au</w:t>
      </w:r>
      <w:proofErr w:type="spellEnd"/>
      <w:r w:rsidR="00797098">
        <w:t xml:space="preserve"> Rotationsplanung nehmen.</w:t>
      </w:r>
    </w:p>
    <w:p w14:paraId="7AE8BFD6" w14:textId="77777777" w:rsidR="00E93446" w:rsidRPr="00D62F88" w:rsidRDefault="00E93446" w:rsidP="00377142">
      <w:pPr>
        <w:rPr>
          <w:lang w:val="de-CH"/>
        </w:rPr>
      </w:pPr>
    </w:p>
    <w:sectPr w:rsidR="00E93446" w:rsidRPr="00D62F88" w:rsidSect="00377142">
      <w:headerReference w:type="first" r:id="rId12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4DF6" w14:textId="77777777" w:rsidR="0046280B" w:rsidRDefault="0046280B" w:rsidP="00A76598">
      <w:r>
        <w:separator/>
      </w:r>
    </w:p>
  </w:endnote>
  <w:endnote w:type="continuationSeparator" w:id="0">
    <w:p w14:paraId="0DFF04B8" w14:textId="77777777" w:rsidR="0046280B" w:rsidRDefault="0046280B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0B7E2" w14:textId="77777777" w:rsidR="0046280B" w:rsidRPr="00ED0D02" w:rsidRDefault="0046280B" w:rsidP="00ED0D02">
      <w:pPr>
        <w:pStyle w:val="Fuzeile"/>
      </w:pPr>
    </w:p>
  </w:footnote>
  <w:footnote w:type="continuationSeparator" w:id="0">
    <w:p w14:paraId="0187E782" w14:textId="77777777" w:rsidR="0046280B" w:rsidRDefault="0046280B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234C" w14:textId="77777777" w:rsidR="00C536C2" w:rsidRDefault="00C536C2" w:rsidP="00437505">
    <w:pPr>
      <w:pStyle w:val="Kopfzeile"/>
      <w:rPr>
        <w:sz w:val="20"/>
        <w:szCs w:val="20"/>
      </w:rPr>
    </w:pPr>
  </w:p>
  <w:p w14:paraId="1B38FAD2" w14:textId="77777777" w:rsidR="00C536C2" w:rsidRDefault="00C536C2" w:rsidP="00437505">
    <w:pPr>
      <w:pStyle w:val="Kopfzeile"/>
      <w:rPr>
        <w:sz w:val="20"/>
        <w:szCs w:val="20"/>
      </w:rPr>
    </w:pPr>
  </w:p>
  <w:p w14:paraId="73FB0674" w14:textId="77777777" w:rsidR="00C536C2" w:rsidRDefault="00C536C2" w:rsidP="00437505">
    <w:pPr>
      <w:pStyle w:val="Kopfzeile"/>
      <w:rPr>
        <w:sz w:val="20"/>
        <w:szCs w:val="20"/>
      </w:rPr>
    </w:pPr>
  </w:p>
  <w:p w14:paraId="00338AE1" w14:textId="77777777" w:rsidR="00C536C2" w:rsidRDefault="00C536C2" w:rsidP="00437505">
    <w:pPr>
      <w:pStyle w:val="Kopfzeile"/>
      <w:rPr>
        <w:sz w:val="20"/>
        <w:szCs w:val="20"/>
      </w:rPr>
    </w:pPr>
  </w:p>
  <w:p w14:paraId="54637B3B" w14:textId="77777777" w:rsidR="00C536C2" w:rsidRDefault="00C536C2" w:rsidP="00437505">
    <w:pPr>
      <w:pStyle w:val="Kopfzeile"/>
      <w:rPr>
        <w:sz w:val="20"/>
        <w:szCs w:val="20"/>
      </w:rPr>
    </w:pPr>
  </w:p>
  <w:p w14:paraId="077B67B2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88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56BA9"/>
    <w:rsid w:val="00180D32"/>
    <w:rsid w:val="001D1088"/>
    <w:rsid w:val="001E544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51B21"/>
    <w:rsid w:val="00375A78"/>
    <w:rsid w:val="00377142"/>
    <w:rsid w:val="003D4F97"/>
    <w:rsid w:val="00400861"/>
    <w:rsid w:val="00401A8B"/>
    <w:rsid w:val="00403688"/>
    <w:rsid w:val="00405B61"/>
    <w:rsid w:val="0040684A"/>
    <w:rsid w:val="00420F57"/>
    <w:rsid w:val="00425687"/>
    <w:rsid w:val="00437505"/>
    <w:rsid w:val="00460C63"/>
    <w:rsid w:val="0046280B"/>
    <w:rsid w:val="00473483"/>
    <w:rsid w:val="004B558A"/>
    <w:rsid w:val="004C188B"/>
    <w:rsid w:val="004C5569"/>
    <w:rsid w:val="004C6864"/>
    <w:rsid w:val="004E74B4"/>
    <w:rsid w:val="004F505A"/>
    <w:rsid w:val="00527D6A"/>
    <w:rsid w:val="00561FAC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D02C9"/>
    <w:rsid w:val="006D1010"/>
    <w:rsid w:val="006F4D85"/>
    <w:rsid w:val="00710CED"/>
    <w:rsid w:val="00730FF8"/>
    <w:rsid w:val="00736060"/>
    <w:rsid w:val="007374BC"/>
    <w:rsid w:val="0073767C"/>
    <w:rsid w:val="007531B9"/>
    <w:rsid w:val="00757602"/>
    <w:rsid w:val="00787B51"/>
    <w:rsid w:val="00796720"/>
    <w:rsid w:val="00797098"/>
    <w:rsid w:val="007A44C4"/>
    <w:rsid w:val="007C2CBA"/>
    <w:rsid w:val="007D27D0"/>
    <w:rsid w:val="007D3D38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B44DD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509"/>
    <w:rsid w:val="00B22B80"/>
    <w:rsid w:val="00B253C0"/>
    <w:rsid w:val="00B33577"/>
    <w:rsid w:val="00B45EBA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E2B5E"/>
    <w:rsid w:val="00D3108D"/>
    <w:rsid w:val="00D36B2A"/>
    <w:rsid w:val="00D40A08"/>
    <w:rsid w:val="00D456E5"/>
    <w:rsid w:val="00D515F5"/>
    <w:rsid w:val="00D62F88"/>
    <w:rsid w:val="00D778D9"/>
    <w:rsid w:val="00D86C89"/>
    <w:rsid w:val="00DA0A4C"/>
    <w:rsid w:val="00DD0651"/>
    <w:rsid w:val="00DE0C68"/>
    <w:rsid w:val="00DE41D9"/>
    <w:rsid w:val="00DF2F1A"/>
    <w:rsid w:val="00DF7D0C"/>
    <w:rsid w:val="00E24705"/>
    <w:rsid w:val="00E41F2C"/>
    <w:rsid w:val="00E64A70"/>
    <w:rsid w:val="00E93446"/>
    <w:rsid w:val="00EC489F"/>
    <w:rsid w:val="00EC7105"/>
    <w:rsid w:val="00EC7F7A"/>
    <w:rsid w:val="00ED076C"/>
    <w:rsid w:val="00ED0D02"/>
    <w:rsid w:val="00EF37AE"/>
    <w:rsid w:val="00F140C5"/>
    <w:rsid w:val="00F21CEA"/>
    <w:rsid w:val="00F2238D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F9824F"/>
  <w15:chartTrackingRefBased/>
  <w15:docId w15:val="{233BCD7E-B9E0-4DC1-86C5-38F65F4D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2F88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 w:line="240" w:lineRule="auto"/>
      <w:ind w:left="340" w:hanging="340"/>
      <w:outlineLvl w:val="0"/>
    </w:pPr>
    <w:rPr>
      <w:rFonts w:ascii="Arial" w:eastAsiaTheme="majorEastAsia" w:hAnsi="Arial" w:cstheme="majorBidi"/>
      <w:b/>
      <w:bCs/>
      <w:kern w:val="2"/>
      <w:sz w:val="28"/>
      <w:szCs w:val="28"/>
      <w:lang w:val="de-CH"/>
      <w14:ligatures w14:val="standardContextual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 w:line="240" w:lineRule="auto"/>
      <w:ind w:left="624" w:hanging="624"/>
      <w:contextualSpacing/>
      <w:outlineLvl w:val="2"/>
    </w:pPr>
    <w:rPr>
      <w:rFonts w:ascii="Arial" w:eastAsiaTheme="majorEastAsia" w:hAnsi="Arial" w:cstheme="majorBidi"/>
      <w:b/>
      <w:bCs/>
      <w:kern w:val="2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spacing w:after="0" w:line="240" w:lineRule="auto"/>
      <w:ind w:left="737" w:hanging="737"/>
      <w:outlineLvl w:val="3"/>
    </w:pPr>
    <w:rPr>
      <w:rFonts w:ascii="Arial" w:eastAsiaTheme="majorEastAsia" w:hAnsi="Arial" w:cstheme="majorBidi"/>
      <w:b/>
      <w:bCs/>
      <w:iCs/>
      <w:kern w:val="2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 w:after="0" w:line="240" w:lineRule="auto"/>
      <w:outlineLvl w:val="4"/>
    </w:pPr>
    <w:rPr>
      <w:rFonts w:ascii="Arial" w:eastAsiaTheme="majorEastAsia" w:hAnsi="Arial" w:cstheme="majorBidi"/>
      <w:b/>
      <w:color w:val="000000" w:themeColor="text1"/>
      <w:kern w:val="2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000000" w:themeColor="text1"/>
      <w:kern w:val="2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val="de-CH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pPr>
      <w:spacing w:after="0" w:line="240" w:lineRule="auto"/>
    </w:pPr>
    <w:rPr>
      <w:rFonts w:ascii="Tahoma" w:eastAsiaTheme="minorHAnsi" w:hAnsi="Tahoma" w:cs="Tahoma"/>
      <w:kern w:val="2"/>
      <w:sz w:val="16"/>
      <w:szCs w:val="16"/>
      <w:lang w:val="de-CH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sz w:val="16"/>
      <w:lang w:val="de-CH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ascii="Arial" w:eastAsiaTheme="majorEastAsia" w:hAnsi="Arial" w:cstheme="majorBidi"/>
      <w:b/>
      <w:spacing w:val="5"/>
      <w:kern w:val="28"/>
      <w:sz w:val="28"/>
      <w:szCs w:val="52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spacing w:after="0" w:line="240" w:lineRule="auto"/>
      <w:ind w:left="567" w:hanging="567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pPr>
      <w:spacing w:after="0" w:line="240" w:lineRule="auto"/>
    </w:pPr>
    <w:rPr>
      <w:rFonts w:ascii="Arial" w:eastAsiaTheme="minorHAnsi" w:hAnsi="Arial"/>
      <w:kern w:val="2"/>
      <w:sz w:val="16"/>
      <w:szCs w:val="20"/>
      <w:lang w:val="de-CH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3">
    <w:name w:val="List Bullet 3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noProof/>
      <w:kern w:val="2"/>
      <w:lang w:val="de-CH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5">
    <w:name w:val="List Bullet 5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line="240" w:lineRule="auto"/>
    </w:pPr>
    <w:rPr>
      <w:rFonts w:ascii="Arial" w:eastAsiaTheme="minorHAnsi" w:hAnsi="Arial"/>
      <w:bCs/>
      <w:kern w:val="2"/>
      <w:sz w:val="16"/>
      <w:szCs w:val="18"/>
      <w:lang w:val="de-CH"/>
      <w14:ligatures w14:val="standardContextual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62F88"/>
    <w:pPr>
      <w:spacing w:before="160" w:after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2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62F88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D62F88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62F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365F91" w:themeColor="accent1" w:themeShade="BF"/>
      <w:kern w:val="2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F88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D62F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3</cp:revision>
  <dcterms:created xsi:type="dcterms:W3CDTF">2026-06-26T07:06:00Z</dcterms:created>
  <dcterms:modified xsi:type="dcterms:W3CDTF">2026-06-26T09:11:00Z</dcterms:modified>
</cp:coreProperties>
</file>