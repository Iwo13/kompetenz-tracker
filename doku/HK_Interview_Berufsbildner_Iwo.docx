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2AB9" w14:textId="77777777" w:rsidR="00114CD5" w:rsidRDefault="00114CD5" w:rsidP="00114CD5">
      <w:pPr>
        <w:pStyle w:val="berschrift3"/>
        <w:numPr>
          <w:ilvl w:val="0"/>
          <w:numId w:val="0"/>
        </w:numPr>
        <w:ind w:left="624" w:hanging="624"/>
      </w:pPr>
      <w:r>
        <w:t>Ausbildungsverantwortliche (Persona KUI)</w:t>
      </w:r>
    </w:p>
    <w:p w14:paraId="263DED8D" w14:textId="77777777" w:rsidR="00114CD5" w:rsidRPr="00814552" w:rsidRDefault="00114CD5" w:rsidP="00114CD5">
      <w:pPr>
        <w:rPr>
          <w:lang w:val="de-CH"/>
        </w:rPr>
      </w:pPr>
      <w:r w:rsidRPr="00814552">
        <w:rPr>
          <w:lang w:val="de-CH"/>
        </w:rPr>
        <w:t>Ziel: Verstehen welche Management-Übersichten fehlen, welche Compliance-Anforderungen nicht verhandelbar sind, und was nötig ist, um das System intern zu empfehlen.</w:t>
      </w:r>
    </w:p>
    <w:p w14:paraId="30CEF4E5" w14:textId="77777777" w:rsidR="00114CD5" w:rsidRDefault="00114CD5" w:rsidP="00114CD5">
      <w:pPr>
        <w:pStyle w:val="Aufzhlungszeichen"/>
        <w:numPr>
          <w:ilvl w:val="0"/>
          <w:numId w:val="1"/>
        </w:numPr>
        <w:tabs>
          <w:tab w:val="num" w:pos="360"/>
        </w:tabs>
        <w:spacing w:after="200" w:line="276" w:lineRule="auto"/>
      </w:pPr>
      <w:r>
        <w:rPr>
          <w:b/>
        </w:rPr>
        <w:t>Einstieg &amp; Warm-Up</w:t>
      </w:r>
    </w:p>
    <w:p w14:paraId="0E95B14A" w14:textId="77777777" w:rsidR="00114CD5" w:rsidRDefault="00114CD5" w:rsidP="00114CD5">
      <w:pPr>
        <w:pStyle w:val="Aufzhlungszeichen2"/>
        <w:numPr>
          <w:ilvl w:val="0"/>
          <w:numId w:val="4"/>
        </w:numPr>
        <w:tabs>
          <w:tab w:val="clear" w:pos="1134"/>
          <w:tab w:val="num" w:pos="720"/>
        </w:tabs>
        <w:spacing w:after="200" w:line="276" w:lineRule="auto"/>
        <w:ind w:left="720"/>
      </w:pPr>
      <w:r w:rsidRPr="00814552">
        <w:t>Wie erhältst du heute einen Überblick über den Ausbildungsstand aller Lernenden — was schaust du dir wann an?</w:t>
      </w:r>
    </w:p>
    <w:p w14:paraId="11628E25" w14:textId="014D51EA" w:rsidR="00427C52" w:rsidRDefault="00427C52" w:rsidP="00427C52">
      <w:pPr>
        <w:pStyle w:val="Aufzhlungszeichen2"/>
        <w:tabs>
          <w:tab w:val="clear" w:pos="1134"/>
          <w:tab w:val="num" w:pos="720"/>
        </w:tabs>
        <w:spacing w:after="200" w:line="276" w:lineRule="auto"/>
        <w:ind w:left="720"/>
      </w:pPr>
      <w:r w:rsidRPr="00427C52">
        <w:rPr>
          <w:color w:val="31849B" w:themeColor="accent5" w:themeShade="BF"/>
        </w:rPr>
        <w:t xml:space="preserve">Regelmässige Gespräche mit den Lernenden und Praxisbildner, </w:t>
      </w:r>
      <w:r>
        <w:rPr>
          <w:color w:val="31849B" w:themeColor="accent5" w:themeShade="BF"/>
        </w:rPr>
        <w:t xml:space="preserve">am Ende von Semester sicherstellen, dass die Praxisbildner den Bildungsbericht erstellen. Ergänzen der Bildungsberichte mit Schulischen Zielen basierend auf den Schulnoten. </w:t>
      </w:r>
      <w:r>
        <w:rPr>
          <w:color w:val="31849B" w:themeColor="accent5" w:themeShade="BF"/>
        </w:rPr>
        <w:br/>
        <w:t xml:space="preserve">Lernende Motivieren, dass sie ihre Bildungsdokumentation führen anhand ihrer Arbeiten im Betrieb. </w:t>
      </w:r>
    </w:p>
    <w:p w14:paraId="4E3D7350" w14:textId="77777777" w:rsidR="00427C52" w:rsidRPr="00814552" w:rsidRDefault="00427C52" w:rsidP="00427C52">
      <w:pPr>
        <w:pStyle w:val="Aufzhlungszeichen2"/>
        <w:tabs>
          <w:tab w:val="clear" w:pos="1134"/>
          <w:tab w:val="num" w:pos="720"/>
        </w:tabs>
        <w:spacing w:after="200" w:line="276" w:lineRule="auto"/>
      </w:pPr>
    </w:p>
    <w:p w14:paraId="1FBF0AEC" w14:textId="2504DC86" w:rsidR="00114CD5" w:rsidRPr="00427C52" w:rsidRDefault="00114CD5" w:rsidP="00114CD5">
      <w:pPr>
        <w:pStyle w:val="Aufzhlungszeichen2"/>
        <w:numPr>
          <w:ilvl w:val="0"/>
          <w:numId w:val="4"/>
        </w:numPr>
        <w:tabs>
          <w:tab w:val="clear" w:pos="1134"/>
          <w:tab w:val="num" w:pos="720"/>
        </w:tabs>
        <w:spacing w:after="200" w:line="276" w:lineRule="auto"/>
        <w:ind w:left="720"/>
        <w:rPr>
          <w:color w:val="31849B" w:themeColor="accent5" w:themeShade="BF"/>
        </w:rPr>
      </w:pPr>
      <w:r w:rsidRPr="00814552">
        <w:t>Welche Berichte oder Dokumente musst du regelmässig erstellen, einreichen oder vorlegen?</w:t>
      </w:r>
      <w:r w:rsidR="00427C52">
        <w:br/>
      </w:r>
      <w:r w:rsidR="00427C52" w:rsidRPr="00427C52">
        <w:rPr>
          <w:color w:val="31849B" w:themeColor="accent5" w:themeShade="BF"/>
        </w:rPr>
        <w:t>Sicherstellen, dass Bild</w:t>
      </w:r>
      <w:r w:rsidR="00427C52">
        <w:rPr>
          <w:color w:val="31849B" w:themeColor="accent5" w:themeShade="BF"/>
        </w:rPr>
        <w:t>u</w:t>
      </w:r>
      <w:r w:rsidR="00427C52" w:rsidRPr="00427C52">
        <w:rPr>
          <w:color w:val="31849B" w:themeColor="accent5" w:themeShade="BF"/>
        </w:rPr>
        <w:t xml:space="preserve">ngsberichte regelmässig erstellt werden. </w:t>
      </w:r>
      <w:r w:rsidR="00427C52">
        <w:rPr>
          <w:color w:val="31849B" w:themeColor="accent5" w:themeShade="BF"/>
        </w:rPr>
        <w:t xml:space="preserve"> </w:t>
      </w:r>
    </w:p>
    <w:p w14:paraId="7F12CB8F" w14:textId="77777777" w:rsidR="00114CD5" w:rsidRDefault="00114CD5" w:rsidP="00114CD5">
      <w:pPr>
        <w:pStyle w:val="Aufzhlungszeichen"/>
        <w:numPr>
          <w:ilvl w:val="0"/>
          <w:numId w:val="1"/>
        </w:numPr>
        <w:tabs>
          <w:tab w:val="num" w:pos="360"/>
        </w:tabs>
        <w:spacing w:after="200" w:line="276" w:lineRule="auto"/>
      </w:pPr>
      <w:r>
        <w:rPr>
          <w:b/>
        </w:rPr>
        <w:t>IST-Prozess &amp; Pain Points</w:t>
      </w:r>
    </w:p>
    <w:p w14:paraId="0F182643" w14:textId="4F6CC952" w:rsidR="00114CD5" w:rsidRPr="00427C52" w:rsidRDefault="00114CD5" w:rsidP="00114CD5">
      <w:pPr>
        <w:pStyle w:val="Aufzhlungszeichen2"/>
        <w:numPr>
          <w:ilvl w:val="0"/>
          <w:numId w:val="4"/>
        </w:numPr>
        <w:tabs>
          <w:tab w:val="clear" w:pos="1134"/>
          <w:tab w:val="num" w:pos="720"/>
        </w:tabs>
        <w:spacing w:after="200" w:line="276" w:lineRule="auto"/>
        <w:ind w:left="720"/>
        <w:rPr>
          <w:color w:val="31849B" w:themeColor="accent5" w:themeShade="BF"/>
        </w:rPr>
      </w:pPr>
      <w:r w:rsidRPr="00814552">
        <w:t>Welche Information fehlt dir für die Gesamtübersicht, die du heute nur mit grossem Aufwand bekommst?</w:t>
      </w:r>
      <w:r w:rsidR="00427C52">
        <w:br/>
      </w:r>
      <w:r w:rsidR="00427C52" w:rsidRPr="00427C52">
        <w:rPr>
          <w:color w:val="31849B" w:themeColor="accent5" w:themeShade="BF"/>
        </w:rPr>
        <w:t xml:space="preserve">Wissen, welche Kompetenzen die Lernenden aufbauen. Welche Systeme, Programmiersprachen und Vorgehensweisen sie anwenden. </w:t>
      </w:r>
      <w:r w:rsidR="00427C52">
        <w:rPr>
          <w:color w:val="31849B" w:themeColor="accent5" w:themeShade="BF"/>
        </w:rPr>
        <w:t xml:space="preserve">Auf welchem Niveau sie sich das Wissen aneignen. </w:t>
      </w:r>
    </w:p>
    <w:p w14:paraId="2C808ED0" w14:textId="3D56E45D"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Wann hattest du zuletzt das Gefühl: «Wenn es ein Problem bei einem Lernenden gibt, erfahre ich das zu spät»?</w:t>
      </w:r>
      <w:r w:rsidR="00427C52">
        <w:br/>
      </w:r>
      <w:r w:rsidR="00427C52" w:rsidRPr="00427C52">
        <w:rPr>
          <w:color w:val="31849B" w:themeColor="accent5" w:themeShade="BF"/>
        </w:rPr>
        <w:t>Durch die regelmässige Kommunikation mit Lernenden und Praxisbildner sowie der Transparenz der Schulnoten sehe ich es relative zeitnahe. Es ist aber mit viel Aufwand verbunden, die Informationen strukturiert zusammen zu tragen.</w:t>
      </w:r>
    </w:p>
    <w:p w14:paraId="5AF39D6C" w14:textId="2EACC8AF"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Wie rechtfertigst du den Ressourcenaufwand für Berufsbildung gegenüber dem Management?</w:t>
      </w:r>
      <w:r w:rsidR="005672F4">
        <w:br/>
      </w:r>
      <w:r w:rsidR="005672F4" w:rsidRPr="00F07FF4">
        <w:rPr>
          <w:color w:val="31849B" w:themeColor="accent5" w:themeShade="BF"/>
        </w:rPr>
        <w:t xml:space="preserve">Wir sind eine Bildungsinstitution, die den Anspruch auf entsprechende Vermittlung von Kompetenzen hat. </w:t>
      </w:r>
      <w:r w:rsidR="00F07FF4" w:rsidRPr="00F07FF4">
        <w:rPr>
          <w:color w:val="31849B" w:themeColor="accent5" w:themeShade="BF"/>
        </w:rPr>
        <w:t xml:space="preserve">Die Zusammenarbeit mit jungen wird in der Regel gerne gemacht. Die Lernenden bieten nach einer Einarbeitungszeit auch konkreten Mehrwert. </w:t>
      </w:r>
    </w:p>
    <w:p w14:paraId="4EEB2C99" w14:textId="3D2284C2" w:rsidR="00114CD5" w:rsidRPr="00F07FF4" w:rsidRDefault="00114CD5" w:rsidP="00114CD5">
      <w:pPr>
        <w:pStyle w:val="Aufzhlungszeichen2"/>
        <w:numPr>
          <w:ilvl w:val="0"/>
          <w:numId w:val="4"/>
        </w:numPr>
        <w:tabs>
          <w:tab w:val="clear" w:pos="1134"/>
          <w:tab w:val="num" w:pos="720"/>
        </w:tabs>
        <w:spacing w:after="200" w:line="276" w:lineRule="auto"/>
        <w:ind w:left="720"/>
        <w:rPr>
          <w:color w:val="31849B" w:themeColor="accent5" w:themeShade="BF"/>
        </w:rPr>
      </w:pPr>
      <w:r w:rsidRPr="00814552">
        <w:t>Wie schwierig ist es heute, Aussagen zu machen wie: «X% der Lernenden haben Handlungskompetenz HK4 erreicht»?</w:t>
      </w:r>
      <w:r w:rsidR="00F07FF4">
        <w:br/>
      </w:r>
      <w:r w:rsidR="00F07FF4" w:rsidRPr="00F07FF4">
        <w:rPr>
          <w:color w:val="31849B" w:themeColor="accent5" w:themeShade="BF"/>
        </w:rPr>
        <w:t>Keine Chance, höchstens als sehr grobe Schätzung ohne Basis</w:t>
      </w:r>
      <w:r w:rsidR="00F07FF4">
        <w:rPr>
          <w:color w:val="31849B" w:themeColor="accent5" w:themeShade="BF"/>
        </w:rPr>
        <w:t>.</w:t>
      </w:r>
    </w:p>
    <w:p w14:paraId="2F1AC6CB" w14:textId="77777777" w:rsidR="00114CD5" w:rsidRDefault="00114CD5" w:rsidP="00114CD5">
      <w:pPr>
        <w:pStyle w:val="Aufzhlungszeichen"/>
        <w:numPr>
          <w:ilvl w:val="0"/>
          <w:numId w:val="1"/>
        </w:numPr>
        <w:tabs>
          <w:tab w:val="num" w:pos="360"/>
        </w:tabs>
        <w:spacing w:after="200" w:line="276" w:lineRule="auto"/>
      </w:pPr>
      <w:r>
        <w:rPr>
          <w:b/>
        </w:rPr>
        <w:t>Compliance, Datenschutz &amp; Audit</w:t>
      </w:r>
    </w:p>
    <w:p w14:paraId="31493216" w14:textId="5324CBEA" w:rsidR="00114CD5" w:rsidRPr="00F07FF4" w:rsidRDefault="00114CD5" w:rsidP="00114CD5">
      <w:pPr>
        <w:pStyle w:val="Aufzhlungszeichen2"/>
        <w:numPr>
          <w:ilvl w:val="0"/>
          <w:numId w:val="4"/>
        </w:numPr>
        <w:tabs>
          <w:tab w:val="clear" w:pos="1134"/>
          <w:tab w:val="num" w:pos="720"/>
        </w:tabs>
        <w:spacing w:after="200" w:line="276" w:lineRule="auto"/>
        <w:ind w:left="720"/>
        <w:rPr>
          <w:color w:val="31849B" w:themeColor="accent5" w:themeShade="BF"/>
        </w:rPr>
      </w:pPr>
      <w:r w:rsidRPr="00814552">
        <w:t>Welche datenschutzrechtlichen Anforderungen (DSG, interne FHNW-Richtlinien) sind für dich bei einem digitalen System nicht verhandelbar?</w:t>
      </w:r>
      <w:r w:rsidR="00F07FF4">
        <w:br/>
      </w:r>
      <w:r w:rsidR="00F07FF4" w:rsidRPr="00F07FF4">
        <w:rPr>
          <w:color w:val="31849B" w:themeColor="accent5" w:themeShade="BF"/>
        </w:rPr>
        <w:t>So wie wir die Daten heute bewirtschaften sind wir DSG konform.</w:t>
      </w:r>
    </w:p>
    <w:p w14:paraId="601355C0" w14:textId="4F9F27BB"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Wie wichtig ist es für dich, dass das System einen Audit-Trail führt — wer hat wann welche Bewertung gemacht?</w:t>
      </w:r>
      <w:r w:rsidR="00F07FF4">
        <w:br/>
      </w:r>
      <w:r w:rsidR="00F07FF4" w:rsidRPr="00F07FF4">
        <w:rPr>
          <w:color w:val="31849B" w:themeColor="accent5" w:themeShade="BF"/>
        </w:rPr>
        <w:t xml:space="preserve">Dies ist für mich eher nebensächlich. Klar, der Kontext, in welchem eine Bewertung </w:t>
      </w:r>
      <w:proofErr w:type="gramStart"/>
      <w:r w:rsidR="00F07FF4" w:rsidRPr="00F07FF4">
        <w:rPr>
          <w:color w:val="31849B" w:themeColor="accent5" w:themeShade="BF"/>
        </w:rPr>
        <w:t>gemacht wurde</w:t>
      </w:r>
      <w:proofErr w:type="gramEnd"/>
      <w:r w:rsidR="00F07FF4" w:rsidRPr="00F07FF4">
        <w:rPr>
          <w:color w:val="31849B" w:themeColor="accent5" w:themeShade="BF"/>
        </w:rPr>
        <w:t xml:space="preserve"> hilft, diese besser einzuschätzen. </w:t>
      </w:r>
    </w:p>
    <w:p w14:paraId="60CD85D5" w14:textId="5A23D3F1"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lastRenderedPageBreak/>
        <w:t>Was muss für das System dokumentiert sein, damit es bei einem externen Audit (SBFI, Kantonsbehörde) standhält?</w:t>
      </w:r>
      <w:r w:rsidR="00F07FF4">
        <w:br/>
      </w:r>
      <w:r w:rsidR="00F07FF4" w:rsidRPr="00F07FF4">
        <w:rPr>
          <w:color w:val="31849B" w:themeColor="accent5" w:themeShade="BF"/>
        </w:rPr>
        <w:t xml:space="preserve">Wer auf welche Daten Zugriff hat. Die Lernenden sollen nicht die Bewertungen von anderen Lernenden sehen können. </w:t>
      </w:r>
    </w:p>
    <w:p w14:paraId="47942979" w14:textId="77777777" w:rsidR="00114CD5" w:rsidRDefault="00114CD5" w:rsidP="00114CD5">
      <w:pPr>
        <w:pStyle w:val="Aufzhlungszeichen"/>
        <w:numPr>
          <w:ilvl w:val="0"/>
          <w:numId w:val="1"/>
        </w:numPr>
        <w:tabs>
          <w:tab w:val="num" w:pos="360"/>
        </w:tabs>
        <w:spacing w:after="200" w:line="276" w:lineRule="auto"/>
      </w:pPr>
      <w:r>
        <w:rPr>
          <w:b/>
        </w:rPr>
        <w:t>Tool-Akzeptanz &amp; Empfehlung</w:t>
      </w:r>
    </w:p>
    <w:p w14:paraId="1A07F2C8" w14:textId="621085B5"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Was müsste das System können, damit du es in einer Leitungssitzung empfehlen würdest?</w:t>
      </w:r>
      <w:r w:rsidR="00F07FF4">
        <w:br/>
      </w:r>
      <w:r w:rsidR="00F07FF4" w:rsidRPr="00F07FF4">
        <w:rPr>
          <w:color w:val="31849B" w:themeColor="accent5" w:themeShade="BF"/>
        </w:rPr>
        <w:t xml:space="preserve">Es muss einfach, übersichtlich und ohne grossen Aufwand zu führen sein. Keinen Mehraufwand für die Praxisbildner. Es muss eine gute Übersicht bieten und auch einen Mehrwert für die Betreuenden Praxisbildner und die Lernenden </w:t>
      </w:r>
      <w:proofErr w:type="gramStart"/>
      <w:r w:rsidR="00F07FF4" w:rsidRPr="00F07FF4">
        <w:rPr>
          <w:color w:val="31849B" w:themeColor="accent5" w:themeShade="BF"/>
        </w:rPr>
        <w:t>selber</w:t>
      </w:r>
      <w:proofErr w:type="gramEnd"/>
      <w:r w:rsidR="00F07FF4" w:rsidRPr="00F07FF4">
        <w:rPr>
          <w:color w:val="31849B" w:themeColor="accent5" w:themeShade="BF"/>
        </w:rPr>
        <w:t>.</w:t>
      </w:r>
    </w:p>
    <w:p w14:paraId="3DF9A4BE" w14:textId="0E365AF0"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Wer müsste sonst noch überzeugt werden, bevor das System produktiv eingesetzt werden kann?</w:t>
      </w:r>
      <w:r w:rsidR="00F07FF4">
        <w:br/>
      </w:r>
      <w:r w:rsidR="00F07FF4" w:rsidRPr="00F07FF4">
        <w:rPr>
          <w:color w:val="31849B" w:themeColor="accent5" w:themeShade="BF"/>
        </w:rPr>
        <w:t>Der Kreis der Praxisbildner sind sicher die Schlüsselpersonen. Aber auch die Lernenden Selbst, da sie das Tool befüllen müssen.</w:t>
      </w:r>
    </w:p>
    <w:p w14:paraId="2D31EECE" w14:textId="55155ADF" w:rsidR="00114CD5" w:rsidRPr="00F07FF4" w:rsidRDefault="00114CD5" w:rsidP="00114CD5">
      <w:pPr>
        <w:pStyle w:val="Aufzhlungszeichen2"/>
        <w:numPr>
          <w:ilvl w:val="0"/>
          <w:numId w:val="4"/>
        </w:numPr>
        <w:tabs>
          <w:tab w:val="clear" w:pos="1134"/>
          <w:tab w:val="num" w:pos="720"/>
        </w:tabs>
        <w:spacing w:after="200" w:line="276" w:lineRule="auto"/>
        <w:ind w:left="720"/>
        <w:rPr>
          <w:color w:val="31849B" w:themeColor="accent5" w:themeShade="BF"/>
        </w:rPr>
      </w:pPr>
      <w:r w:rsidRPr="00814552">
        <w:t>Welche Risiken siehst du bei der Einführung eines KI-gestützten Beurteilungssystems in der Berufsbildung?</w:t>
      </w:r>
      <w:r w:rsidR="00F07FF4">
        <w:br/>
      </w:r>
      <w:r w:rsidR="00F07FF4" w:rsidRPr="00F07FF4">
        <w:rPr>
          <w:color w:val="31849B" w:themeColor="accent5" w:themeShade="BF"/>
        </w:rPr>
        <w:t xml:space="preserve">Dass sich die Lernenden zu wenig </w:t>
      </w:r>
      <w:proofErr w:type="gramStart"/>
      <w:r w:rsidR="00F07FF4" w:rsidRPr="00F07FF4">
        <w:rPr>
          <w:color w:val="31849B" w:themeColor="accent5" w:themeShade="BF"/>
        </w:rPr>
        <w:t>selber</w:t>
      </w:r>
      <w:proofErr w:type="gramEnd"/>
      <w:r w:rsidR="00F07FF4" w:rsidRPr="00F07FF4">
        <w:rPr>
          <w:color w:val="31849B" w:themeColor="accent5" w:themeShade="BF"/>
        </w:rPr>
        <w:t xml:space="preserve"> Gedanken machen und nur, dass sie es erledigt, haben ohne Reflektion und Ergänzung speichern. </w:t>
      </w:r>
    </w:p>
    <w:p w14:paraId="6FA3303F" w14:textId="19F73607" w:rsidR="00114CD5" w:rsidRPr="00814552" w:rsidRDefault="00114CD5" w:rsidP="00114CD5">
      <w:pPr>
        <w:pStyle w:val="Aufzhlungszeichen2"/>
        <w:numPr>
          <w:ilvl w:val="0"/>
          <w:numId w:val="4"/>
        </w:numPr>
        <w:tabs>
          <w:tab w:val="clear" w:pos="1134"/>
          <w:tab w:val="num" w:pos="720"/>
        </w:tabs>
        <w:spacing w:after="200" w:line="276" w:lineRule="auto"/>
        <w:ind w:left="720"/>
      </w:pPr>
      <w:r w:rsidRPr="00814552">
        <w:t>Was wäre für dich der wichtigste Nutzen — Zeitersparnis, Qualitätserhöhung oder Transparenz?</w:t>
      </w:r>
      <w:r w:rsidR="00F07FF4">
        <w:br/>
      </w:r>
      <w:r w:rsidR="00F07FF4" w:rsidRPr="00F07FF4">
        <w:rPr>
          <w:color w:val="31849B" w:themeColor="accent5" w:themeShade="BF"/>
        </w:rPr>
        <w:t>Transparenz, die zur Qualitätserhöhung führt.</w:t>
      </w:r>
    </w:p>
    <w:p w14:paraId="7294742E" w14:textId="77777777" w:rsidR="00E93446" w:rsidRPr="00114CD5" w:rsidRDefault="00E93446" w:rsidP="00377142">
      <w:pPr>
        <w:rPr>
          <w:lang w:val="de-CH"/>
        </w:rPr>
      </w:pPr>
    </w:p>
    <w:sectPr w:rsidR="00E93446" w:rsidRPr="00114CD5" w:rsidSect="00377142">
      <w:headerReference w:type="first" r:id="rId12"/>
      <w:pgSz w:w="11906" w:h="16838" w:code="9"/>
      <w:pgMar w:top="1134" w:right="1134" w:bottom="1418" w:left="1418"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FDE3" w14:textId="77777777" w:rsidR="009C2757" w:rsidRDefault="009C2757" w:rsidP="00A76598">
      <w:r>
        <w:separator/>
      </w:r>
    </w:p>
  </w:endnote>
  <w:endnote w:type="continuationSeparator" w:id="0">
    <w:p w14:paraId="40624F8A" w14:textId="77777777" w:rsidR="009C2757" w:rsidRDefault="009C2757"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9302E" w14:textId="77777777" w:rsidR="009C2757" w:rsidRPr="00ED0D02" w:rsidRDefault="009C2757" w:rsidP="00ED0D02">
      <w:pPr>
        <w:pStyle w:val="Fuzeile"/>
      </w:pPr>
    </w:p>
  </w:footnote>
  <w:footnote w:type="continuationSeparator" w:id="0">
    <w:p w14:paraId="327F4AB1" w14:textId="77777777" w:rsidR="009C2757" w:rsidRDefault="009C2757"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8992" w14:textId="77777777" w:rsidR="00C536C2" w:rsidRDefault="00C536C2" w:rsidP="00437505">
    <w:pPr>
      <w:pStyle w:val="Kopfzeile"/>
      <w:rPr>
        <w:sz w:val="20"/>
        <w:szCs w:val="20"/>
      </w:rPr>
    </w:pPr>
  </w:p>
  <w:p w14:paraId="703791B5" w14:textId="77777777" w:rsidR="00C536C2" w:rsidRDefault="00C536C2" w:rsidP="00437505">
    <w:pPr>
      <w:pStyle w:val="Kopfzeile"/>
      <w:rPr>
        <w:sz w:val="20"/>
        <w:szCs w:val="20"/>
      </w:rPr>
    </w:pPr>
  </w:p>
  <w:p w14:paraId="1EDDCDB5" w14:textId="77777777" w:rsidR="00C536C2" w:rsidRDefault="00C536C2" w:rsidP="00437505">
    <w:pPr>
      <w:pStyle w:val="Kopfzeile"/>
      <w:rPr>
        <w:sz w:val="20"/>
        <w:szCs w:val="20"/>
      </w:rPr>
    </w:pPr>
  </w:p>
  <w:p w14:paraId="3E296375" w14:textId="77777777" w:rsidR="00C536C2" w:rsidRDefault="00C536C2" w:rsidP="00437505">
    <w:pPr>
      <w:pStyle w:val="Kopfzeile"/>
      <w:rPr>
        <w:sz w:val="20"/>
        <w:szCs w:val="20"/>
      </w:rPr>
    </w:pPr>
  </w:p>
  <w:p w14:paraId="54D95D03" w14:textId="77777777" w:rsidR="00C536C2" w:rsidRDefault="00C536C2" w:rsidP="00437505">
    <w:pPr>
      <w:pStyle w:val="Kopfzeile"/>
      <w:rPr>
        <w:sz w:val="20"/>
        <w:szCs w:val="20"/>
      </w:rPr>
    </w:pPr>
  </w:p>
  <w:p w14:paraId="31D2304E" w14:textId="77777777" w:rsidR="00437505" w:rsidRPr="00437505" w:rsidRDefault="00437505" w:rsidP="0043750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EF4685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4C4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C1623E6"/>
    <w:lvl w:ilvl="0">
      <w:start w:val="1"/>
      <w:numFmt w:val="bullet"/>
      <w:lvlText w:val=""/>
      <w:lvlJc w:val="left"/>
      <w:pPr>
        <w:ind w:left="2061" w:hanging="360"/>
      </w:pPr>
      <w:rPr>
        <w:rFonts w:ascii="Symbol" w:hAnsi="Symbol" w:hint="default"/>
      </w:rPr>
    </w:lvl>
  </w:abstractNum>
  <w:abstractNum w:abstractNumId="3" w15:restartNumberingAfterBreak="0">
    <w:nsid w:val="FFFFFF83"/>
    <w:multiLevelType w:val="singleLevel"/>
    <w:tmpl w:val="6CCC4272"/>
    <w:lvl w:ilvl="0">
      <w:start w:val="1"/>
      <w:numFmt w:val="bullet"/>
      <w:lvlText w:val=""/>
      <w:lvlJc w:val="left"/>
      <w:pPr>
        <w:ind w:left="927" w:hanging="360"/>
      </w:pPr>
      <w:rPr>
        <w:rFonts w:ascii="Symbol" w:hAnsi="Symbol" w:hint="default"/>
      </w:rPr>
    </w:lvl>
  </w:abstractNum>
  <w:abstractNum w:abstractNumId="4" w15:restartNumberingAfterBreak="0">
    <w:nsid w:val="FFFFFF89"/>
    <w:multiLevelType w:val="singleLevel"/>
    <w:tmpl w:val="63C6400C"/>
    <w:lvl w:ilvl="0">
      <w:start w:val="1"/>
      <w:numFmt w:val="bullet"/>
      <w:lvlText w:val=""/>
      <w:lvlJc w:val="left"/>
      <w:pPr>
        <w:ind w:left="360" w:hanging="360"/>
      </w:pPr>
      <w:rPr>
        <w:rFonts w:ascii="Symbol" w:hAnsi="Symbol" w:hint="default"/>
      </w:rPr>
    </w:lvl>
  </w:abstractNum>
  <w:abstractNum w:abstractNumId="5" w15:restartNumberingAfterBreak="0">
    <w:nsid w:val="006D7B89"/>
    <w:multiLevelType w:val="hybridMultilevel"/>
    <w:tmpl w:val="58FC1CDE"/>
    <w:lvl w:ilvl="0" w:tplc="BA164EB8">
      <w:start w:val="1"/>
      <w:numFmt w:val="bullet"/>
      <w:lvlText w:val=""/>
      <w:lvlJc w:val="left"/>
      <w:pPr>
        <w:ind w:left="567" w:hanging="56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10192E"/>
    <w:multiLevelType w:val="multilevel"/>
    <w:tmpl w:val="DA1CEF56"/>
    <w:lvl w:ilvl="0">
      <w:start w:val="1"/>
      <w:numFmt w:val="decimal"/>
      <w:lvlText w:val="%1."/>
      <w:lvlJc w:val="left"/>
      <w:pPr>
        <w:ind w:left="360" w:hanging="360"/>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5D4ECB"/>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8" w15:restartNumberingAfterBreak="0">
    <w:nsid w:val="24C0183D"/>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B2E4FEE"/>
    <w:multiLevelType w:val="hybridMultilevel"/>
    <w:tmpl w:val="92A0889E"/>
    <w:lvl w:ilvl="0" w:tplc="0C800894">
      <w:start w:val="1"/>
      <w:numFmt w:val="decimal"/>
      <w:lvlText w:val="%1."/>
      <w:lvlJc w:val="left"/>
      <w:pPr>
        <w:ind w:left="720" w:hanging="360"/>
      </w:pPr>
    </w:lvl>
    <w:lvl w:ilvl="1" w:tplc="0807000F">
      <w:start w:val="1"/>
      <w:numFmt w:val="decimal"/>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B326A66"/>
    <w:multiLevelType w:val="hybridMultilevel"/>
    <w:tmpl w:val="50288A98"/>
    <w:lvl w:ilvl="0" w:tplc="3708AE68">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962687F"/>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12" w15:restartNumberingAfterBreak="0">
    <w:nsid w:val="4E02712E"/>
    <w:multiLevelType w:val="multilevel"/>
    <w:tmpl w:val="506826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E7D487C"/>
    <w:multiLevelType w:val="multilevel"/>
    <w:tmpl w:val="5BBEFE14"/>
    <w:lvl w:ilvl="0">
      <w:start w:val="1"/>
      <w:numFmt w:val="decimal"/>
      <w:lvlText w:val="%1."/>
      <w:lvlJc w:val="left"/>
      <w:pPr>
        <w:ind w:left="1134" w:hanging="113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F44949"/>
    <w:multiLevelType w:val="hybridMultilevel"/>
    <w:tmpl w:val="F6385F22"/>
    <w:lvl w:ilvl="0" w:tplc="38BA8D38">
      <w:start w:val="1"/>
      <w:numFmt w:val="bullet"/>
      <w:pStyle w:val="Listenabsatz"/>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90A15AB"/>
    <w:multiLevelType w:val="multilevel"/>
    <w:tmpl w:val="75384DEA"/>
    <w:styleLink w:val="FHNWAufzhlung"/>
    <w:lvl w:ilvl="0">
      <w:start w:val="1"/>
      <w:numFmt w:val="bullet"/>
      <w:lvlText w:val=""/>
      <w:lvlJc w:val="left"/>
      <w:pPr>
        <w:ind w:left="227" w:hanging="227"/>
      </w:pPr>
      <w:rPr>
        <w:rFonts w:ascii="Symbol" w:hAnsi="Symbol" w:hint="default"/>
      </w:rPr>
    </w:lvl>
    <w:lvl w:ilvl="1">
      <w:start w:val="1"/>
      <w:numFmt w:val="bullet"/>
      <w:lvlText w:val=""/>
      <w:lvlJc w:val="left"/>
      <w:pPr>
        <w:tabs>
          <w:tab w:val="num" w:pos="851"/>
        </w:tabs>
        <w:ind w:left="1077" w:hanging="226"/>
      </w:pPr>
      <w:rPr>
        <w:rFonts w:ascii="Symbol" w:hAnsi="Symbol" w:hint="default"/>
      </w:rPr>
    </w:lvl>
    <w:lvl w:ilvl="2">
      <w:start w:val="1"/>
      <w:numFmt w:val="bullet"/>
      <w:lvlText w:val=""/>
      <w:lvlJc w:val="left"/>
      <w:pPr>
        <w:tabs>
          <w:tab w:val="num" w:pos="1701"/>
        </w:tabs>
        <w:ind w:left="1928" w:hanging="227"/>
      </w:pPr>
      <w:rPr>
        <w:rFonts w:ascii="Symbol" w:hAnsi="Symbol" w:hint="default"/>
      </w:rPr>
    </w:lvl>
    <w:lvl w:ilvl="3">
      <w:start w:val="1"/>
      <w:numFmt w:val="bullet"/>
      <w:lvlText w:val=""/>
      <w:lvlJc w:val="left"/>
      <w:pPr>
        <w:tabs>
          <w:tab w:val="num" w:pos="27783"/>
        </w:tabs>
        <w:ind w:left="2778" w:hanging="226"/>
      </w:pPr>
      <w:rPr>
        <w:rFonts w:ascii="Symbol" w:hAnsi="Symbol" w:hint="default"/>
      </w:rPr>
    </w:lvl>
    <w:lvl w:ilvl="4">
      <w:start w:val="1"/>
      <w:numFmt w:val="bullet"/>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4479" w:hanging="226"/>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16" w15:restartNumberingAfterBreak="0">
    <w:nsid w:val="6A8662D4"/>
    <w:multiLevelType w:val="multilevel"/>
    <w:tmpl w:val="75384DEA"/>
    <w:numStyleLink w:val="FHNWAufzhlung"/>
  </w:abstractNum>
  <w:abstractNum w:abstractNumId="17" w15:restartNumberingAfterBreak="0">
    <w:nsid w:val="70C9118D"/>
    <w:multiLevelType w:val="hybridMultilevel"/>
    <w:tmpl w:val="29C4984E"/>
    <w:lvl w:ilvl="0" w:tplc="A956BA8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28597C"/>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9" w15:restartNumberingAfterBreak="0">
    <w:nsid w:val="799F0B82"/>
    <w:multiLevelType w:val="multilevel"/>
    <w:tmpl w:val="AE48AF84"/>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567"/>
        </w:tabs>
        <w:ind w:left="567" w:hanging="567"/>
      </w:pPr>
      <w:rPr>
        <w:rFonts w:hint="default"/>
      </w:rPr>
    </w:lvl>
    <w:lvl w:ilvl="2">
      <w:start w:val="1"/>
      <w:numFmt w:val="decimal"/>
      <w:lvlText w:val="%1.%3.%2"/>
      <w:lvlJc w:val="left"/>
      <w:pPr>
        <w:tabs>
          <w:tab w:val="num" w:pos="1627"/>
        </w:tabs>
        <w:ind w:left="567" w:hanging="567"/>
      </w:pPr>
      <w:rPr>
        <w:rFonts w:hint="default"/>
      </w:rPr>
    </w:lvl>
    <w:lvl w:ilvl="3">
      <w:start w:val="1"/>
      <w:numFmt w:val="decimal"/>
      <w:lvlText w:val="%3.%2.%1.%4"/>
      <w:lvlJc w:val="left"/>
      <w:pPr>
        <w:tabs>
          <w:tab w:val="num" w:pos="1987"/>
        </w:tabs>
        <w:ind w:left="567"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B6B095B"/>
    <w:multiLevelType w:val="hybridMultilevel"/>
    <w:tmpl w:val="36E08D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E7D4B92"/>
    <w:multiLevelType w:val="multilevel"/>
    <w:tmpl w:val="75384DEA"/>
    <w:numStyleLink w:val="FHNWAufzhlung"/>
  </w:abstractNum>
  <w:num w:numId="1" w16cid:durableId="1353993146">
    <w:abstractNumId w:val="4"/>
  </w:num>
  <w:num w:numId="2" w16cid:durableId="533924607">
    <w:abstractNumId w:val="14"/>
  </w:num>
  <w:num w:numId="3" w16cid:durableId="1527521402">
    <w:abstractNumId w:val="17"/>
  </w:num>
  <w:num w:numId="4" w16cid:durableId="684938411">
    <w:abstractNumId w:val="3"/>
  </w:num>
  <w:num w:numId="5" w16cid:durableId="181867987">
    <w:abstractNumId w:val="20"/>
  </w:num>
  <w:num w:numId="6" w16cid:durableId="2016573901">
    <w:abstractNumId w:val="5"/>
  </w:num>
  <w:num w:numId="7" w16cid:durableId="894438532">
    <w:abstractNumId w:val="14"/>
  </w:num>
  <w:num w:numId="8" w16cid:durableId="1384714046">
    <w:abstractNumId w:val="1"/>
  </w:num>
  <w:num w:numId="9" w16cid:durableId="65230108">
    <w:abstractNumId w:val="2"/>
  </w:num>
  <w:num w:numId="10" w16cid:durableId="46339404">
    <w:abstractNumId w:val="13"/>
  </w:num>
  <w:num w:numId="11" w16cid:durableId="322974056">
    <w:abstractNumId w:val="9"/>
  </w:num>
  <w:num w:numId="12" w16cid:durableId="642931393">
    <w:abstractNumId w:val="10"/>
  </w:num>
  <w:num w:numId="13" w16cid:durableId="725688454">
    <w:abstractNumId w:val="6"/>
  </w:num>
  <w:num w:numId="14" w16cid:durableId="1153790887">
    <w:abstractNumId w:val="12"/>
  </w:num>
  <w:num w:numId="15" w16cid:durableId="728771408">
    <w:abstractNumId w:val="15"/>
  </w:num>
  <w:num w:numId="16" w16cid:durableId="1976639902">
    <w:abstractNumId w:val="0"/>
  </w:num>
  <w:num w:numId="17" w16cid:durableId="572588142">
    <w:abstractNumId w:val="18"/>
  </w:num>
  <w:num w:numId="18" w16cid:durableId="1879586819">
    <w:abstractNumId w:val="18"/>
    <w:lvlOverride w:ilvl="0">
      <w:lvl w:ilvl="0">
        <w:start w:val="1"/>
        <w:numFmt w:val="decimal"/>
        <w:pStyle w:val="berschrift1"/>
        <w:lvlText w:val="%1"/>
        <w:lvlJc w:val="left"/>
        <w:pPr>
          <w:ind w:left="432" w:hanging="432"/>
        </w:pPr>
        <w:rPr>
          <w:rFonts w:hint="default"/>
        </w:rPr>
      </w:lvl>
    </w:lvlOverride>
    <w:lvlOverride w:ilvl="1">
      <w:lvl w:ilvl="1">
        <w:start w:val="1"/>
        <w:numFmt w:val="decimal"/>
        <w:pStyle w:val="berschrift2"/>
        <w:lvlText w:val="%1.%2"/>
        <w:lvlJc w:val="left"/>
        <w:pPr>
          <w:ind w:left="576" w:hanging="576"/>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pStyle w:val="berschrift4"/>
        <w:lvlText w:val="%1.%2.%3.%4"/>
        <w:lvlJc w:val="left"/>
        <w:pPr>
          <w:ind w:left="680" w:hanging="680"/>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19" w16cid:durableId="1659311279">
    <w:abstractNumId w:val="7"/>
  </w:num>
  <w:num w:numId="20" w16cid:durableId="1084372380">
    <w:abstractNumId w:val="11"/>
  </w:num>
  <w:num w:numId="21" w16cid:durableId="132336328">
    <w:abstractNumId w:val="19"/>
  </w:num>
  <w:num w:numId="22" w16cid:durableId="707380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044185">
    <w:abstractNumId w:val="16"/>
  </w:num>
  <w:num w:numId="24" w16cid:durableId="1010565393">
    <w:abstractNumId w:val="21"/>
  </w:num>
  <w:num w:numId="25" w16cid:durableId="1115516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D5"/>
    <w:rsid w:val="000210DE"/>
    <w:rsid w:val="0002713D"/>
    <w:rsid w:val="0005534A"/>
    <w:rsid w:val="00060CA1"/>
    <w:rsid w:val="00071507"/>
    <w:rsid w:val="000976AF"/>
    <w:rsid w:val="000E5CC1"/>
    <w:rsid w:val="000F7F62"/>
    <w:rsid w:val="00106EAE"/>
    <w:rsid w:val="001149D2"/>
    <w:rsid w:val="00114CD5"/>
    <w:rsid w:val="00156BA9"/>
    <w:rsid w:val="00180D32"/>
    <w:rsid w:val="001D1088"/>
    <w:rsid w:val="001E544A"/>
    <w:rsid w:val="00203DDE"/>
    <w:rsid w:val="00213675"/>
    <w:rsid w:val="002259EE"/>
    <w:rsid w:val="002655D1"/>
    <w:rsid w:val="00267B19"/>
    <w:rsid w:val="00287478"/>
    <w:rsid w:val="0029605A"/>
    <w:rsid w:val="002A27DF"/>
    <w:rsid w:val="002B467D"/>
    <w:rsid w:val="002C2F9C"/>
    <w:rsid w:val="002E7766"/>
    <w:rsid w:val="003277D5"/>
    <w:rsid w:val="00351B21"/>
    <w:rsid w:val="00375A78"/>
    <w:rsid w:val="00377142"/>
    <w:rsid w:val="003D4F97"/>
    <w:rsid w:val="00400861"/>
    <w:rsid w:val="00403688"/>
    <w:rsid w:val="00405B61"/>
    <w:rsid w:val="0040684A"/>
    <w:rsid w:val="00420F57"/>
    <w:rsid w:val="00425687"/>
    <w:rsid w:val="00427C52"/>
    <w:rsid w:val="00437505"/>
    <w:rsid w:val="00460C63"/>
    <w:rsid w:val="00473483"/>
    <w:rsid w:val="004B558A"/>
    <w:rsid w:val="004C5569"/>
    <w:rsid w:val="004C6864"/>
    <w:rsid w:val="004E74B4"/>
    <w:rsid w:val="004F505A"/>
    <w:rsid w:val="00527D6A"/>
    <w:rsid w:val="00561FAC"/>
    <w:rsid w:val="005672F4"/>
    <w:rsid w:val="00572350"/>
    <w:rsid w:val="0057705E"/>
    <w:rsid w:val="00595194"/>
    <w:rsid w:val="005A5E71"/>
    <w:rsid w:val="005D06CF"/>
    <w:rsid w:val="005E2EF6"/>
    <w:rsid w:val="00607F7C"/>
    <w:rsid w:val="00612534"/>
    <w:rsid w:val="00633A4F"/>
    <w:rsid w:val="00672C6E"/>
    <w:rsid w:val="00687A4C"/>
    <w:rsid w:val="006D02C9"/>
    <w:rsid w:val="006D1010"/>
    <w:rsid w:val="006F4D85"/>
    <w:rsid w:val="00710CED"/>
    <w:rsid w:val="00730FF8"/>
    <w:rsid w:val="00736060"/>
    <w:rsid w:val="007374BC"/>
    <w:rsid w:val="0073767C"/>
    <w:rsid w:val="007531B9"/>
    <w:rsid w:val="00757602"/>
    <w:rsid w:val="00787B51"/>
    <w:rsid w:val="00796720"/>
    <w:rsid w:val="007A44C4"/>
    <w:rsid w:val="007C2CBA"/>
    <w:rsid w:val="007D27D0"/>
    <w:rsid w:val="007D3D38"/>
    <w:rsid w:val="007E3C24"/>
    <w:rsid w:val="007F05CD"/>
    <w:rsid w:val="00832351"/>
    <w:rsid w:val="00846B2E"/>
    <w:rsid w:val="00856097"/>
    <w:rsid w:val="008602E5"/>
    <w:rsid w:val="00872A31"/>
    <w:rsid w:val="00882CA5"/>
    <w:rsid w:val="00884CF6"/>
    <w:rsid w:val="00890A63"/>
    <w:rsid w:val="008C043B"/>
    <w:rsid w:val="008E73D6"/>
    <w:rsid w:val="00923475"/>
    <w:rsid w:val="0093668C"/>
    <w:rsid w:val="00952F27"/>
    <w:rsid w:val="00976795"/>
    <w:rsid w:val="00984DE4"/>
    <w:rsid w:val="00986379"/>
    <w:rsid w:val="009B1FDF"/>
    <w:rsid w:val="009C2757"/>
    <w:rsid w:val="009D65FB"/>
    <w:rsid w:val="009E55BD"/>
    <w:rsid w:val="009E67A7"/>
    <w:rsid w:val="00A5737E"/>
    <w:rsid w:val="00A63E70"/>
    <w:rsid w:val="00A723BF"/>
    <w:rsid w:val="00A76598"/>
    <w:rsid w:val="00AA0020"/>
    <w:rsid w:val="00AC0F7D"/>
    <w:rsid w:val="00AC1D9F"/>
    <w:rsid w:val="00AC5B16"/>
    <w:rsid w:val="00AD0C43"/>
    <w:rsid w:val="00AF6509"/>
    <w:rsid w:val="00B22B80"/>
    <w:rsid w:val="00B253C0"/>
    <w:rsid w:val="00B33577"/>
    <w:rsid w:val="00B45EBA"/>
    <w:rsid w:val="00B534BF"/>
    <w:rsid w:val="00BB2D29"/>
    <w:rsid w:val="00BE2EDC"/>
    <w:rsid w:val="00BE66A5"/>
    <w:rsid w:val="00BF091D"/>
    <w:rsid w:val="00C00E02"/>
    <w:rsid w:val="00C26422"/>
    <w:rsid w:val="00C46B98"/>
    <w:rsid w:val="00C50216"/>
    <w:rsid w:val="00C536C2"/>
    <w:rsid w:val="00C55850"/>
    <w:rsid w:val="00C86E2E"/>
    <w:rsid w:val="00CA31D2"/>
    <w:rsid w:val="00CA50DE"/>
    <w:rsid w:val="00CC7BF8"/>
    <w:rsid w:val="00CD0B78"/>
    <w:rsid w:val="00CE2B5E"/>
    <w:rsid w:val="00D3108D"/>
    <w:rsid w:val="00D36B2A"/>
    <w:rsid w:val="00D40A08"/>
    <w:rsid w:val="00D456E5"/>
    <w:rsid w:val="00D515F5"/>
    <w:rsid w:val="00D778D9"/>
    <w:rsid w:val="00D86C89"/>
    <w:rsid w:val="00DA0A4C"/>
    <w:rsid w:val="00DD0651"/>
    <w:rsid w:val="00DE41D9"/>
    <w:rsid w:val="00DF2F1A"/>
    <w:rsid w:val="00DF7D0C"/>
    <w:rsid w:val="00E24705"/>
    <w:rsid w:val="00E41F2C"/>
    <w:rsid w:val="00E64A70"/>
    <w:rsid w:val="00E93446"/>
    <w:rsid w:val="00EC489F"/>
    <w:rsid w:val="00EC7105"/>
    <w:rsid w:val="00ED076C"/>
    <w:rsid w:val="00ED0D02"/>
    <w:rsid w:val="00EF37AE"/>
    <w:rsid w:val="00F07FF4"/>
    <w:rsid w:val="00F140C5"/>
    <w:rsid w:val="00F2238D"/>
    <w:rsid w:val="00F32C1F"/>
    <w:rsid w:val="00F369AA"/>
    <w:rsid w:val="00F5662D"/>
    <w:rsid w:val="00F56BE1"/>
    <w:rsid w:val="00F73D6D"/>
    <w:rsid w:val="00FD1AB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319E3"/>
  <w15:chartTrackingRefBased/>
  <w15:docId w15:val="{F9E1A07A-76E7-41A9-BA8A-7C0BD9B4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4CD5"/>
    <w:rPr>
      <w:rFonts w:eastAsiaTheme="minorEastAsia"/>
      <w:kern w:val="0"/>
      <w:lang w:val="en-US"/>
      <w14:ligatures w14:val="none"/>
    </w:rPr>
  </w:style>
  <w:style w:type="paragraph" w:styleId="berschrift1">
    <w:name w:val="heading 1"/>
    <w:basedOn w:val="Standard"/>
    <w:next w:val="Standard"/>
    <w:link w:val="berschrift1Zchn"/>
    <w:uiPriority w:val="9"/>
    <w:qFormat/>
    <w:rsid w:val="000E5CC1"/>
    <w:pPr>
      <w:keepNext/>
      <w:keepLines/>
      <w:numPr>
        <w:numId w:val="17"/>
      </w:numPr>
      <w:spacing w:before="480" w:after="120" w:line="240" w:lineRule="auto"/>
      <w:ind w:left="340" w:hanging="340"/>
      <w:outlineLvl w:val="0"/>
    </w:pPr>
    <w:rPr>
      <w:rFonts w:ascii="Arial" w:eastAsiaTheme="majorEastAsia" w:hAnsi="Arial" w:cstheme="majorBidi"/>
      <w:b/>
      <w:bCs/>
      <w:kern w:val="2"/>
      <w:sz w:val="28"/>
      <w:szCs w:val="28"/>
      <w:lang w:val="de-CH"/>
      <w14:ligatures w14:val="standardContextual"/>
    </w:rPr>
  </w:style>
  <w:style w:type="paragraph" w:styleId="berschrift2">
    <w:name w:val="heading 2"/>
    <w:basedOn w:val="berschrift1"/>
    <w:next w:val="Standard"/>
    <w:link w:val="berschrift2Zchn"/>
    <w:uiPriority w:val="9"/>
    <w:unhideWhenUsed/>
    <w:qFormat/>
    <w:rsid w:val="000E5CC1"/>
    <w:pPr>
      <w:numPr>
        <w:ilvl w:val="1"/>
      </w:numPr>
      <w:spacing w:before="280"/>
      <w:ind w:left="510" w:hanging="510"/>
      <w:contextualSpacing/>
      <w:outlineLvl w:val="1"/>
    </w:pPr>
    <w:rPr>
      <w:bCs w:val="0"/>
      <w:sz w:val="22"/>
      <w:szCs w:val="26"/>
    </w:rPr>
  </w:style>
  <w:style w:type="paragraph" w:styleId="berschrift3">
    <w:name w:val="heading 3"/>
    <w:basedOn w:val="Standard"/>
    <w:next w:val="Standard"/>
    <w:link w:val="berschrift3Zchn"/>
    <w:uiPriority w:val="9"/>
    <w:qFormat/>
    <w:rsid w:val="000E5CC1"/>
    <w:pPr>
      <w:keepNext/>
      <w:keepLines/>
      <w:numPr>
        <w:ilvl w:val="2"/>
        <w:numId w:val="17"/>
      </w:numPr>
      <w:spacing w:before="280" w:after="120" w:line="240" w:lineRule="auto"/>
      <w:ind w:left="624" w:hanging="624"/>
      <w:contextualSpacing/>
      <w:outlineLvl w:val="2"/>
    </w:pPr>
    <w:rPr>
      <w:rFonts w:ascii="Arial" w:eastAsiaTheme="majorEastAsia" w:hAnsi="Arial" w:cstheme="majorBidi"/>
      <w:b/>
      <w:bCs/>
      <w:kern w:val="2"/>
      <w:lang w:val="de-CH"/>
      <w14:ligatures w14:val="standardContextual"/>
    </w:rPr>
  </w:style>
  <w:style w:type="paragraph" w:styleId="berschrift4">
    <w:name w:val="heading 4"/>
    <w:basedOn w:val="Standard"/>
    <w:next w:val="Standard"/>
    <w:link w:val="berschrift4Zchn"/>
    <w:uiPriority w:val="9"/>
    <w:unhideWhenUsed/>
    <w:qFormat/>
    <w:rsid w:val="00633A4F"/>
    <w:pPr>
      <w:keepNext/>
      <w:keepLines/>
      <w:numPr>
        <w:ilvl w:val="3"/>
        <w:numId w:val="17"/>
      </w:numPr>
      <w:spacing w:after="0" w:line="240" w:lineRule="auto"/>
      <w:ind w:left="737" w:hanging="737"/>
      <w:outlineLvl w:val="3"/>
    </w:pPr>
    <w:rPr>
      <w:rFonts w:ascii="Arial" w:eastAsiaTheme="majorEastAsia" w:hAnsi="Arial" w:cstheme="majorBidi"/>
      <w:b/>
      <w:bCs/>
      <w:iCs/>
      <w:kern w:val="2"/>
      <w:lang w:val="de-CH"/>
      <w14:ligatures w14:val="standardContextual"/>
    </w:rPr>
  </w:style>
  <w:style w:type="paragraph" w:styleId="berschrift5">
    <w:name w:val="heading 5"/>
    <w:basedOn w:val="Standard"/>
    <w:next w:val="Standard"/>
    <w:link w:val="berschrift5Zchn"/>
    <w:uiPriority w:val="9"/>
    <w:unhideWhenUsed/>
    <w:qFormat/>
    <w:rsid w:val="00405B61"/>
    <w:pPr>
      <w:keepNext/>
      <w:keepLines/>
      <w:numPr>
        <w:ilvl w:val="4"/>
        <w:numId w:val="17"/>
      </w:numPr>
      <w:spacing w:before="200" w:after="0" w:line="240" w:lineRule="auto"/>
      <w:outlineLvl w:val="4"/>
    </w:pPr>
    <w:rPr>
      <w:rFonts w:ascii="Arial" w:eastAsiaTheme="majorEastAsia" w:hAnsi="Arial" w:cstheme="majorBidi"/>
      <w:b/>
      <w:color w:val="000000" w:themeColor="text1"/>
      <w:kern w:val="2"/>
      <w:lang w:val="de-CH"/>
      <w14:ligatures w14:val="standardContextual"/>
    </w:rPr>
  </w:style>
  <w:style w:type="paragraph" w:styleId="berschrift6">
    <w:name w:val="heading 6"/>
    <w:basedOn w:val="Standard"/>
    <w:next w:val="Standard"/>
    <w:link w:val="berschrift6Zchn"/>
    <w:uiPriority w:val="9"/>
    <w:semiHidden/>
    <w:unhideWhenUsed/>
    <w:qFormat/>
    <w:rsid w:val="00405B61"/>
    <w:pPr>
      <w:keepNext/>
      <w:keepLines/>
      <w:numPr>
        <w:ilvl w:val="5"/>
        <w:numId w:val="17"/>
      </w:numPr>
      <w:spacing w:before="200" w:after="0" w:line="240" w:lineRule="auto"/>
      <w:outlineLvl w:val="5"/>
    </w:pPr>
    <w:rPr>
      <w:rFonts w:ascii="Arial" w:eastAsiaTheme="majorEastAsia" w:hAnsi="Arial" w:cstheme="majorBidi"/>
      <w:i/>
      <w:iCs/>
      <w:color w:val="000000" w:themeColor="text1"/>
      <w:kern w:val="2"/>
      <w:lang w:val="de-CH"/>
      <w14:ligatures w14:val="standardContextual"/>
    </w:rPr>
  </w:style>
  <w:style w:type="paragraph" w:styleId="berschrift7">
    <w:name w:val="heading 7"/>
    <w:basedOn w:val="Standard"/>
    <w:next w:val="Standard"/>
    <w:link w:val="berschrift7Zchn"/>
    <w:uiPriority w:val="9"/>
    <w:semiHidden/>
    <w:unhideWhenUsed/>
    <w:qFormat/>
    <w:rsid w:val="00BE2EDC"/>
    <w:pPr>
      <w:keepNext/>
      <w:keepLines/>
      <w:numPr>
        <w:ilvl w:val="6"/>
        <w:numId w:val="17"/>
      </w:numPr>
      <w:spacing w:before="200" w:after="0" w:line="240" w:lineRule="auto"/>
      <w:outlineLvl w:val="6"/>
    </w:pPr>
    <w:rPr>
      <w:rFonts w:asciiTheme="majorHAnsi" w:eastAsiaTheme="majorEastAsia" w:hAnsiTheme="majorHAnsi" w:cstheme="majorBidi"/>
      <w:i/>
      <w:iCs/>
      <w:color w:val="404040" w:themeColor="text1" w:themeTint="BF"/>
      <w:kern w:val="2"/>
      <w:lang w:val="de-CH"/>
      <w14:ligatures w14:val="standardContextual"/>
    </w:rPr>
  </w:style>
  <w:style w:type="paragraph" w:styleId="berschrift8">
    <w:name w:val="heading 8"/>
    <w:basedOn w:val="Standard"/>
    <w:next w:val="Standard"/>
    <w:link w:val="berschrift8Zchn"/>
    <w:uiPriority w:val="9"/>
    <w:semiHidden/>
    <w:unhideWhenUsed/>
    <w:qFormat/>
    <w:rsid w:val="00BE2EDC"/>
    <w:pPr>
      <w:keepNext/>
      <w:keepLines/>
      <w:numPr>
        <w:ilvl w:val="7"/>
        <w:numId w:val="17"/>
      </w:numPr>
      <w:spacing w:before="200" w:after="0" w:line="240" w:lineRule="auto"/>
      <w:outlineLvl w:val="7"/>
    </w:pPr>
    <w:rPr>
      <w:rFonts w:asciiTheme="majorHAnsi" w:eastAsiaTheme="majorEastAsia" w:hAnsiTheme="majorHAnsi" w:cstheme="majorBidi"/>
      <w:color w:val="404040" w:themeColor="text1" w:themeTint="BF"/>
      <w:kern w:val="2"/>
      <w:sz w:val="20"/>
      <w:szCs w:val="20"/>
      <w:lang w:val="de-CH"/>
      <w14:ligatures w14:val="standardContextual"/>
    </w:rPr>
  </w:style>
  <w:style w:type="paragraph" w:styleId="berschrift9">
    <w:name w:val="heading 9"/>
    <w:basedOn w:val="Standard"/>
    <w:next w:val="Standard"/>
    <w:link w:val="berschrift9Zchn"/>
    <w:uiPriority w:val="9"/>
    <w:semiHidden/>
    <w:unhideWhenUsed/>
    <w:qFormat/>
    <w:rsid w:val="00BE2EDC"/>
    <w:pPr>
      <w:keepNext/>
      <w:keepLines/>
      <w:numPr>
        <w:ilvl w:val="8"/>
        <w:numId w:val="17"/>
      </w:numPr>
      <w:spacing w:before="200" w:after="0" w:line="240" w:lineRule="auto"/>
      <w:outlineLvl w:val="8"/>
    </w:pPr>
    <w:rPr>
      <w:rFonts w:asciiTheme="majorHAnsi" w:eastAsiaTheme="majorEastAsia" w:hAnsiTheme="majorHAnsi" w:cstheme="majorBidi"/>
      <w:i/>
      <w:iCs/>
      <w:color w:val="404040" w:themeColor="text1" w:themeTint="BF"/>
      <w:kern w:val="2"/>
      <w:sz w:val="20"/>
      <w:szCs w:val="20"/>
      <w:lang w:val="de-CH"/>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84CF6"/>
    <w:rPr>
      <w:color w:val="808080"/>
    </w:rPr>
  </w:style>
  <w:style w:type="paragraph" w:styleId="Sprechblasentext">
    <w:name w:val="Balloon Text"/>
    <w:basedOn w:val="Standard"/>
    <w:link w:val="SprechblasentextZchn"/>
    <w:uiPriority w:val="99"/>
    <w:semiHidden/>
    <w:unhideWhenUsed/>
    <w:rsid w:val="00884CF6"/>
    <w:pPr>
      <w:spacing w:after="0" w:line="240" w:lineRule="auto"/>
    </w:pPr>
    <w:rPr>
      <w:rFonts w:ascii="Tahoma" w:eastAsiaTheme="minorHAnsi" w:hAnsi="Tahoma" w:cs="Tahoma"/>
      <w:kern w:val="2"/>
      <w:sz w:val="16"/>
      <w:szCs w:val="16"/>
      <w:lang w:val="de-CH"/>
      <w14:ligatures w14:val="standardContextual"/>
    </w:rPr>
  </w:style>
  <w:style w:type="character" w:customStyle="1" w:styleId="SprechblasentextZchn">
    <w:name w:val="Sprechblasentext Zchn"/>
    <w:basedOn w:val="Absatz-Standardschriftart"/>
    <w:link w:val="Sprechblasentext"/>
    <w:uiPriority w:val="99"/>
    <w:semiHidden/>
    <w:rsid w:val="00884CF6"/>
    <w:rPr>
      <w:rFonts w:ascii="Tahoma" w:hAnsi="Tahoma" w:cs="Tahoma"/>
      <w:sz w:val="16"/>
      <w:szCs w:val="16"/>
    </w:rPr>
  </w:style>
  <w:style w:type="paragraph" w:styleId="Kopfzeile">
    <w:name w:val="header"/>
    <w:basedOn w:val="Standard"/>
    <w:link w:val="KopfzeileZchn"/>
    <w:uiPriority w:val="99"/>
    <w:unhideWhenUsed/>
    <w:rsid w:val="00A76598"/>
    <w:pPr>
      <w:tabs>
        <w:tab w:val="center" w:pos="4536"/>
        <w:tab w:val="right" w:pos="9072"/>
      </w:tabs>
      <w:spacing w:after="0" w:line="240" w:lineRule="auto"/>
    </w:pPr>
    <w:rPr>
      <w:rFonts w:ascii="Arial" w:eastAsiaTheme="minorHAnsi" w:hAnsi="Arial"/>
      <w:kern w:val="2"/>
      <w:lang w:val="de-CH"/>
      <w14:ligatures w14:val="standardContextual"/>
    </w:rPr>
  </w:style>
  <w:style w:type="character" w:customStyle="1" w:styleId="KopfzeileZchn">
    <w:name w:val="Kopfzeile Zchn"/>
    <w:basedOn w:val="Absatz-Standardschriftart"/>
    <w:link w:val="Kopfzeile"/>
    <w:uiPriority w:val="99"/>
    <w:rsid w:val="00A76598"/>
    <w:rPr>
      <w:rFonts w:ascii="Arial" w:hAnsi="Arial"/>
    </w:rPr>
  </w:style>
  <w:style w:type="paragraph" w:styleId="Fuzeile">
    <w:name w:val="footer"/>
    <w:basedOn w:val="Standard"/>
    <w:link w:val="FuzeileZchn"/>
    <w:uiPriority w:val="99"/>
    <w:unhideWhenUsed/>
    <w:rsid w:val="00CC7BF8"/>
    <w:pPr>
      <w:tabs>
        <w:tab w:val="center" w:pos="4536"/>
        <w:tab w:val="right" w:pos="9072"/>
      </w:tabs>
      <w:spacing w:after="0" w:line="240" w:lineRule="auto"/>
    </w:pPr>
    <w:rPr>
      <w:rFonts w:ascii="Arial" w:eastAsiaTheme="minorHAnsi" w:hAnsi="Arial"/>
      <w:kern w:val="2"/>
      <w:sz w:val="16"/>
      <w:lang w:val="de-CH"/>
      <w14:ligatures w14:val="standardContextual"/>
    </w:rPr>
  </w:style>
  <w:style w:type="character" w:customStyle="1" w:styleId="FuzeileZchn">
    <w:name w:val="Fußzeile Zchn"/>
    <w:basedOn w:val="Absatz-Standardschriftart"/>
    <w:link w:val="Fuzeile"/>
    <w:uiPriority w:val="99"/>
    <w:rsid w:val="00CC7BF8"/>
    <w:rPr>
      <w:rFonts w:ascii="Arial" w:hAnsi="Arial"/>
      <w:sz w:val="16"/>
    </w:rPr>
  </w:style>
  <w:style w:type="table" w:styleId="Tabellenraster">
    <w:name w:val="Table Grid"/>
    <w:basedOn w:val="NormaleTabelle"/>
    <w:rsid w:val="001149D2"/>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Anrede">
    <w:name w:val="Salutation"/>
    <w:basedOn w:val="Standard"/>
    <w:next w:val="Standard"/>
    <w:link w:val="AnredeZchn"/>
    <w:uiPriority w:val="99"/>
    <w:qFormat/>
    <w:rsid w:val="007C2CBA"/>
    <w:pPr>
      <w:spacing w:before="260" w:after="260" w:line="240" w:lineRule="auto"/>
    </w:pPr>
    <w:rPr>
      <w:rFonts w:ascii="Arial" w:eastAsiaTheme="minorHAnsi" w:hAnsi="Arial"/>
      <w:kern w:val="2"/>
      <w:lang w:val="de-CH"/>
      <w14:ligatures w14:val="standardContextual"/>
    </w:rPr>
  </w:style>
  <w:style w:type="character" w:customStyle="1" w:styleId="AnredeZchn">
    <w:name w:val="Anrede Zchn"/>
    <w:basedOn w:val="Absatz-Standardschriftart"/>
    <w:link w:val="Anrede"/>
    <w:uiPriority w:val="99"/>
    <w:rsid w:val="007C2CBA"/>
    <w:rPr>
      <w:rFonts w:ascii="Arial" w:hAnsi="Arial"/>
    </w:rPr>
  </w:style>
  <w:style w:type="paragraph" w:styleId="Unterschrift">
    <w:name w:val="Signature"/>
    <w:basedOn w:val="Standard"/>
    <w:link w:val="UnterschriftZchn"/>
    <w:uiPriority w:val="99"/>
    <w:qFormat/>
    <w:rsid w:val="007C2CBA"/>
    <w:pPr>
      <w:spacing w:before="780" w:after="0" w:line="240" w:lineRule="auto"/>
    </w:pPr>
    <w:rPr>
      <w:rFonts w:ascii="Arial" w:eastAsiaTheme="minorHAnsi" w:hAnsi="Arial"/>
      <w:kern w:val="2"/>
      <w:lang w:val="de-CH"/>
      <w14:ligatures w14:val="standardContextual"/>
    </w:rPr>
  </w:style>
  <w:style w:type="character" w:customStyle="1" w:styleId="UnterschriftZchn">
    <w:name w:val="Unterschrift Zchn"/>
    <w:basedOn w:val="Absatz-Standardschriftart"/>
    <w:link w:val="Unterschrift"/>
    <w:uiPriority w:val="99"/>
    <w:rsid w:val="007C2CBA"/>
    <w:rPr>
      <w:rFonts w:ascii="Arial" w:hAnsi="Arial"/>
    </w:rPr>
  </w:style>
  <w:style w:type="paragraph" w:styleId="Datum">
    <w:name w:val="Date"/>
    <w:basedOn w:val="Standard"/>
    <w:next w:val="Standard"/>
    <w:link w:val="DatumZchn"/>
    <w:uiPriority w:val="99"/>
    <w:qFormat/>
    <w:rsid w:val="0005534A"/>
    <w:pPr>
      <w:spacing w:before="1340" w:after="520" w:line="240" w:lineRule="auto"/>
    </w:pPr>
    <w:rPr>
      <w:rFonts w:ascii="Arial" w:eastAsiaTheme="minorHAnsi" w:hAnsi="Arial"/>
      <w:kern w:val="2"/>
      <w:lang w:val="de-CH"/>
      <w14:ligatures w14:val="standardContextual"/>
    </w:rPr>
  </w:style>
  <w:style w:type="character" w:customStyle="1" w:styleId="DatumZchn">
    <w:name w:val="Datum Zchn"/>
    <w:basedOn w:val="Absatz-Standardschriftart"/>
    <w:link w:val="Datum"/>
    <w:uiPriority w:val="99"/>
    <w:rsid w:val="0005534A"/>
    <w:rPr>
      <w:rFonts w:ascii="Arial" w:hAnsi="Arial"/>
    </w:rPr>
  </w:style>
  <w:style w:type="paragraph" w:styleId="Gruformel">
    <w:name w:val="Closing"/>
    <w:basedOn w:val="Standard"/>
    <w:link w:val="GruformelZchn"/>
    <w:uiPriority w:val="99"/>
    <w:qFormat/>
    <w:rsid w:val="000F7F62"/>
    <w:pPr>
      <w:spacing w:before="520" w:after="0" w:line="240" w:lineRule="auto"/>
    </w:pPr>
    <w:rPr>
      <w:rFonts w:ascii="Arial" w:eastAsiaTheme="minorHAnsi" w:hAnsi="Arial"/>
      <w:kern w:val="2"/>
      <w:lang w:val="de-CH"/>
      <w14:ligatures w14:val="standardContextual"/>
    </w:rPr>
  </w:style>
  <w:style w:type="character" w:customStyle="1" w:styleId="GruformelZchn">
    <w:name w:val="Grußformel Zchn"/>
    <w:basedOn w:val="Absatz-Standardschriftart"/>
    <w:link w:val="Gruformel"/>
    <w:uiPriority w:val="99"/>
    <w:rsid w:val="000F7F62"/>
    <w:rPr>
      <w:rFonts w:ascii="Arial" w:hAnsi="Arial"/>
    </w:rPr>
  </w:style>
  <w:style w:type="paragraph" w:styleId="Titel">
    <w:name w:val="Title"/>
    <w:basedOn w:val="Standard"/>
    <w:next w:val="Standard"/>
    <w:link w:val="TitelZchn"/>
    <w:uiPriority w:val="10"/>
    <w:qFormat/>
    <w:rsid w:val="00AC5B16"/>
    <w:pPr>
      <w:spacing w:after="260" w:line="320" w:lineRule="atLeast"/>
      <w:contextualSpacing/>
    </w:pPr>
    <w:rPr>
      <w:rFonts w:ascii="Arial" w:eastAsiaTheme="majorEastAsia" w:hAnsi="Arial" w:cstheme="majorBidi"/>
      <w:b/>
      <w:spacing w:val="5"/>
      <w:kern w:val="28"/>
      <w:sz w:val="28"/>
      <w:szCs w:val="52"/>
      <w:lang w:val="de-CH"/>
      <w14:ligatures w14:val="standardContextual"/>
    </w:rPr>
  </w:style>
  <w:style w:type="character" w:customStyle="1" w:styleId="TitelZchn">
    <w:name w:val="Titel Zchn"/>
    <w:basedOn w:val="Absatz-Standardschriftart"/>
    <w:link w:val="Titel"/>
    <w:uiPriority w:val="10"/>
    <w:rsid w:val="00AC5B16"/>
    <w:rPr>
      <w:rFonts w:ascii="Arial" w:eastAsiaTheme="majorEastAsia" w:hAnsi="Arial" w:cstheme="majorBidi"/>
      <w:b/>
      <w:spacing w:val="5"/>
      <w:kern w:val="28"/>
      <w:sz w:val="28"/>
      <w:szCs w:val="52"/>
    </w:rPr>
  </w:style>
  <w:style w:type="paragraph" w:styleId="Listenabsatz">
    <w:name w:val="List Paragraph"/>
    <w:basedOn w:val="Standard"/>
    <w:uiPriority w:val="34"/>
    <w:rsid w:val="00572350"/>
    <w:pPr>
      <w:numPr>
        <w:numId w:val="7"/>
      </w:numPr>
      <w:spacing w:after="0" w:line="240" w:lineRule="auto"/>
      <w:ind w:left="567" w:hanging="567"/>
      <w:contextualSpacing/>
    </w:pPr>
    <w:rPr>
      <w:rFonts w:ascii="Arial" w:eastAsiaTheme="minorHAnsi" w:hAnsi="Arial"/>
      <w:kern w:val="2"/>
      <w:lang w:val="de-CH"/>
      <w14:ligatures w14:val="standardContextual"/>
    </w:rPr>
  </w:style>
  <w:style w:type="paragraph" w:styleId="Funotentext">
    <w:name w:val="footnote text"/>
    <w:basedOn w:val="Standard"/>
    <w:link w:val="FunotentextZchn"/>
    <w:uiPriority w:val="99"/>
    <w:semiHidden/>
    <w:unhideWhenUsed/>
    <w:rsid w:val="00952F27"/>
    <w:pPr>
      <w:spacing w:after="0" w:line="240" w:lineRule="auto"/>
    </w:pPr>
    <w:rPr>
      <w:rFonts w:ascii="Arial" w:eastAsiaTheme="minorHAnsi" w:hAnsi="Arial"/>
      <w:kern w:val="2"/>
      <w:sz w:val="16"/>
      <w:szCs w:val="20"/>
      <w:lang w:val="de-CH"/>
      <w14:ligatures w14:val="standardContextual"/>
    </w:rPr>
  </w:style>
  <w:style w:type="character" w:customStyle="1" w:styleId="FunotentextZchn">
    <w:name w:val="Fußnotentext Zchn"/>
    <w:basedOn w:val="Absatz-Standardschriftart"/>
    <w:link w:val="Funotentext"/>
    <w:uiPriority w:val="99"/>
    <w:semiHidden/>
    <w:rsid w:val="00952F27"/>
    <w:rPr>
      <w:rFonts w:ascii="Arial" w:hAnsi="Arial"/>
      <w:sz w:val="16"/>
      <w:szCs w:val="20"/>
    </w:rPr>
  </w:style>
  <w:style w:type="character" w:styleId="Funotenzeichen">
    <w:name w:val="footnote reference"/>
    <w:basedOn w:val="Absatz-Standardschriftart"/>
    <w:uiPriority w:val="99"/>
    <w:semiHidden/>
    <w:unhideWhenUsed/>
    <w:rsid w:val="00757602"/>
    <w:rPr>
      <w:sz w:val="22"/>
      <w:vertAlign w:val="superscript"/>
    </w:rPr>
  </w:style>
  <w:style w:type="paragraph" w:styleId="Aufzhlungszeichen">
    <w:name w:val="List Bullet"/>
    <w:basedOn w:val="Standard"/>
    <w:uiPriority w:val="99"/>
    <w:qFormat/>
    <w:rsid w:val="00DF7D0C"/>
    <w:pPr>
      <w:spacing w:after="0" w:line="240" w:lineRule="auto"/>
      <w:contextualSpacing/>
    </w:pPr>
    <w:rPr>
      <w:rFonts w:ascii="Arial" w:eastAsiaTheme="minorHAnsi" w:hAnsi="Arial"/>
      <w:kern w:val="2"/>
      <w:lang w:val="de-CH"/>
      <w14:ligatures w14:val="standardContextual"/>
    </w:rPr>
  </w:style>
  <w:style w:type="paragraph" w:styleId="Aufzhlungszeichen2">
    <w:name w:val="List Bullet 2"/>
    <w:basedOn w:val="Standard"/>
    <w:uiPriority w:val="99"/>
    <w:qFormat/>
    <w:rsid w:val="00DF7D0C"/>
    <w:pPr>
      <w:tabs>
        <w:tab w:val="left" w:pos="1134"/>
      </w:tabs>
      <w:spacing w:after="0" w:line="240" w:lineRule="auto"/>
      <w:contextualSpacing/>
    </w:pPr>
    <w:rPr>
      <w:rFonts w:ascii="Arial" w:eastAsiaTheme="minorHAnsi" w:hAnsi="Arial"/>
      <w:kern w:val="2"/>
      <w:lang w:val="de-CH"/>
      <w14:ligatures w14:val="standardContextual"/>
    </w:rPr>
  </w:style>
  <w:style w:type="paragraph" w:styleId="Aufzhlungszeichen3">
    <w:name w:val="List Bullet 3"/>
    <w:basedOn w:val="Standard"/>
    <w:uiPriority w:val="99"/>
    <w:qFormat/>
    <w:rsid w:val="00DF7D0C"/>
    <w:pPr>
      <w:spacing w:after="0" w:line="240" w:lineRule="auto"/>
      <w:contextualSpacing/>
    </w:pPr>
    <w:rPr>
      <w:rFonts w:ascii="Arial" w:eastAsiaTheme="minorHAnsi" w:hAnsi="Arial"/>
      <w:kern w:val="2"/>
      <w:lang w:val="de-CH"/>
      <w14:ligatures w14:val="standardContextual"/>
    </w:rPr>
  </w:style>
  <w:style w:type="character" w:styleId="Hyperlink">
    <w:name w:val="Hyperlink"/>
    <w:basedOn w:val="Absatz-Standardschriftart"/>
    <w:uiPriority w:val="99"/>
    <w:unhideWhenUsed/>
    <w:rsid w:val="00405B61"/>
    <w:rPr>
      <w:color w:val="000000" w:themeColor="text1"/>
      <w:u w:val="none"/>
    </w:rPr>
  </w:style>
  <w:style w:type="paragraph" w:styleId="Untertitel">
    <w:name w:val="Subtitle"/>
    <w:basedOn w:val="Titel"/>
    <w:next w:val="Standard"/>
    <w:link w:val="UntertitelZchn"/>
    <w:uiPriority w:val="11"/>
    <w:qFormat/>
    <w:rsid w:val="00E93446"/>
    <w:pPr>
      <w:numPr>
        <w:ilvl w:val="1"/>
      </w:numPr>
      <w:spacing w:before="260" w:after="120"/>
    </w:pPr>
    <w:rPr>
      <w:iCs/>
      <w:spacing w:val="15"/>
      <w:sz w:val="22"/>
      <w:szCs w:val="24"/>
    </w:rPr>
  </w:style>
  <w:style w:type="character" w:customStyle="1" w:styleId="UntertitelZchn">
    <w:name w:val="Untertitel Zchn"/>
    <w:basedOn w:val="Absatz-Standardschriftart"/>
    <w:link w:val="Untertitel"/>
    <w:uiPriority w:val="11"/>
    <w:rsid w:val="00E93446"/>
    <w:rPr>
      <w:rFonts w:ascii="Arial" w:eastAsiaTheme="majorEastAsia" w:hAnsi="Arial" w:cstheme="majorBidi"/>
      <w:b/>
      <w:iCs/>
      <w:spacing w:val="15"/>
      <w:kern w:val="28"/>
      <w:szCs w:val="24"/>
    </w:rPr>
  </w:style>
  <w:style w:type="paragraph" w:customStyle="1" w:styleId="Verfasser">
    <w:name w:val="Verfasser"/>
    <w:basedOn w:val="Standard"/>
    <w:next w:val="Standard"/>
    <w:rsid w:val="00AC0F7D"/>
    <w:pPr>
      <w:spacing w:before="600" w:after="0" w:line="240" w:lineRule="auto"/>
      <w:contextualSpacing/>
    </w:pPr>
    <w:rPr>
      <w:rFonts w:ascii="Arial" w:eastAsiaTheme="minorHAnsi" w:hAnsi="Arial"/>
      <w:kern w:val="2"/>
      <w:lang w:val="de-CH"/>
      <w14:ligatures w14:val="standardContextual"/>
    </w:rPr>
  </w:style>
  <w:style w:type="paragraph" w:customStyle="1" w:styleId="Copyright">
    <w:name w:val="Copyright"/>
    <w:basedOn w:val="Standard"/>
    <w:rsid w:val="009E67A7"/>
    <w:pPr>
      <w:keepNext/>
      <w:spacing w:after="0" w:line="240" w:lineRule="auto"/>
    </w:pPr>
    <w:rPr>
      <w:rFonts w:ascii="Arial" w:eastAsia="Times New Roman" w:hAnsi="Arial" w:cs="Times New Roman"/>
      <w:kern w:val="2"/>
      <w:sz w:val="16"/>
      <w:szCs w:val="24"/>
      <w:lang w:val="de-CH" w:eastAsia="de-CH"/>
      <w14:ligatures w14:val="standardContextual"/>
    </w:rPr>
  </w:style>
  <w:style w:type="character" w:customStyle="1" w:styleId="Tabelle-Text">
    <w:name w:val="Tabelle - Text"/>
    <w:basedOn w:val="Absatz-Standardschriftart"/>
    <w:rsid w:val="009E67A7"/>
    <w:rPr>
      <w:rFonts w:ascii="Arial" w:hAnsi="Arial" w:cs="Times New Roman"/>
      <w:color w:val="auto"/>
      <w:sz w:val="22"/>
    </w:rPr>
  </w:style>
  <w:style w:type="character" w:customStyle="1" w:styleId="berschrift1Zchn">
    <w:name w:val="Überschrift 1 Zchn"/>
    <w:basedOn w:val="Absatz-Standardschriftart"/>
    <w:link w:val="berschrift1"/>
    <w:uiPriority w:val="9"/>
    <w:rsid w:val="000E5CC1"/>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rsid w:val="000E5CC1"/>
    <w:rPr>
      <w:rFonts w:ascii="Arial" w:eastAsiaTheme="majorEastAsia" w:hAnsi="Arial" w:cstheme="majorBidi"/>
      <w:b/>
      <w:szCs w:val="26"/>
    </w:rPr>
  </w:style>
  <w:style w:type="character" w:customStyle="1" w:styleId="berschrift3Zchn">
    <w:name w:val="Überschrift 3 Zchn"/>
    <w:basedOn w:val="Absatz-Standardschriftart"/>
    <w:link w:val="berschrift3"/>
    <w:uiPriority w:val="9"/>
    <w:rsid w:val="000E5CC1"/>
    <w:rPr>
      <w:rFonts w:ascii="Arial" w:eastAsiaTheme="majorEastAsia" w:hAnsi="Arial" w:cstheme="majorBidi"/>
      <w:b/>
      <w:bCs/>
    </w:rPr>
  </w:style>
  <w:style w:type="character" w:customStyle="1" w:styleId="berschrift4Zchn">
    <w:name w:val="Überschrift 4 Zchn"/>
    <w:basedOn w:val="Absatz-Standardschriftart"/>
    <w:link w:val="berschrift4"/>
    <w:uiPriority w:val="9"/>
    <w:rsid w:val="00633A4F"/>
    <w:rPr>
      <w:rFonts w:ascii="Arial" w:eastAsiaTheme="majorEastAsia" w:hAnsi="Arial" w:cstheme="majorBidi"/>
      <w:b/>
      <w:bCs/>
      <w:iCs/>
    </w:rPr>
  </w:style>
  <w:style w:type="paragraph" w:styleId="Inhaltsverzeichnisberschrift">
    <w:name w:val="TOC Heading"/>
    <w:basedOn w:val="berschrift1"/>
    <w:next w:val="Standard"/>
    <w:uiPriority w:val="39"/>
    <w:unhideWhenUsed/>
    <w:qFormat/>
    <w:rsid w:val="00DF7D0C"/>
    <w:pPr>
      <w:spacing w:line="276" w:lineRule="auto"/>
      <w:outlineLvl w:val="9"/>
    </w:pPr>
    <w:rPr>
      <w:lang w:eastAsia="de-CH"/>
    </w:rPr>
  </w:style>
  <w:style w:type="paragraph" w:styleId="Verzeichnis1">
    <w:name w:val="toc 1"/>
    <w:basedOn w:val="Standard"/>
    <w:next w:val="Standard"/>
    <w:autoRedefine/>
    <w:uiPriority w:val="39"/>
    <w:unhideWhenUsed/>
    <w:rsid w:val="007D3D38"/>
    <w:pPr>
      <w:tabs>
        <w:tab w:val="left" w:pos="1134"/>
        <w:tab w:val="right" w:pos="9356"/>
      </w:tabs>
      <w:spacing w:after="100" w:line="240" w:lineRule="auto"/>
      <w:ind w:left="1134" w:hanging="1134"/>
    </w:pPr>
    <w:rPr>
      <w:rFonts w:ascii="Arial" w:eastAsiaTheme="minorHAnsi" w:hAnsi="Arial"/>
      <w:noProof/>
      <w:kern w:val="2"/>
      <w:lang w:val="de-CH"/>
      <w14:ligatures w14:val="standardContextual"/>
    </w:rPr>
  </w:style>
  <w:style w:type="paragraph" w:styleId="Verzeichnis2">
    <w:name w:val="toc 2"/>
    <w:basedOn w:val="Standard"/>
    <w:next w:val="Standard"/>
    <w:autoRedefine/>
    <w:uiPriority w:val="39"/>
    <w:unhideWhenUsed/>
    <w:rsid w:val="007D3D38"/>
    <w:pPr>
      <w:tabs>
        <w:tab w:val="left" w:pos="1134"/>
        <w:tab w:val="right" w:pos="9356"/>
      </w:tabs>
      <w:spacing w:after="100" w:line="240" w:lineRule="auto"/>
      <w:ind w:left="1134" w:hanging="1134"/>
    </w:pPr>
    <w:rPr>
      <w:rFonts w:ascii="Arial" w:eastAsiaTheme="minorHAnsi" w:hAnsi="Arial"/>
      <w:kern w:val="2"/>
      <w:lang w:val="de-CH"/>
      <w14:ligatures w14:val="standardContextual"/>
    </w:rPr>
  </w:style>
  <w:style w:type="paragraph" w:styleId="Verzeichnis3">
    <w:name w:val="toc 3"/>
    <w:basedOn w:val="Standard"/>
    <w:next w:val="Standard"/>
    <w:autoRedefine/>
    <w:uiPriority w:val="39"/>
    <w:unhideWhenUsed/>
    <w:rsid w:val="007D3D38"/>
    <w:pPr>
      <w:tabs>
        <w:tab w:val="left" w:pos="1134"/>
        <w:tab w:val="right" w:pos="9356"/>
      </w:tabs>
      <w:spacing w:after="100" w:line="240" w:lineRule="auto"/>
      <w:ind w:left="1134" w:hanging="1134"/>
    </w:pPr>
    <w:rPr>
      <w:rFonts w:ascii="Arial" w:eastAsiaTheme="minorHAnsi" w:hAnsi="Arial"/>
      <w:kern w:val="2"/>
      <w:lang w:val="de-CH"/>
      <w14:ligatures w14:val="standardContextual"/>
    </w:rPr>
  </w:style>
  <w:style w:type="numbering" w:customStyle="1" w:styleId="FHNWAufzhlung">
    <w:name w:val="FHNW Aufzählung"/>
    <w:uiPriority w:val="99"/>
    <w:rsid w:val="00DF7D0C"/>
    <w:pPr>
      <w:numPr>
        <w:numId w:val="15"/>
      </w:numPr>
    </w:pPr>
  </w:style>
  <w:style w:type="character" w:customStyle="1" w:styleId="berschrift5Zchn">
    <w:name w:val="Überschrift 5 Zchn"/>
    <w:basedOn w:val="Absatz-Standardschriftart"/>
    <w:link w:val="berschrift5"/>
    <w:uiPriority w:val="9"/>
    <w:rsid w:val="00405B61"/>
    <w:rPr>
      <w:rFonts w:ascii="Arial" w:eastAsiaTheme="majorEastAsia" w:hAnsi="Arial" w:cstheme="majorBidi"/>
      <w:b/>
      <w:color w:val="000000" w:themeColor="text1"/>
    </w:rPr>
  </w:style>
  <w:style w:type="paragraph" w:styleId="Aufzhlungszeichen4">
    <w:name w:val="List Bullet 4"/>
    <w:basedOn w:val="Standard"/>
    <w:uiPriority w:val="99"/>
    <w:semiHidden/>
    <w:unhideWhenUsed/>
    <w:rsid w:val="00DF7D0C"/>
    <w:pPr>
      <w:spacing w:after="0" w:line="240" w:lineRule="auto"/>
      <w:contextualSpacing/>
    </w:pPr>
    <w:rPr>
      <w:rFonts w:ascii="Arial" w:eastAsiaTheme="minorHAnsi" w:hAnsi="Arial"/>
      <w:kern w:val="2"/>
      <w:lang w:val="de-CH"/>
      <w14:ligatures w14:val="standardContextual"/>
    </w:rPr>
  </w:style>
  <w:style w:type="paragraph" w:styleId="Aufzhlungszeichen5">
    <w:name w:val="List Bullet 5"/>
    <w:basedOn w:val="Standard"/>
    <w:uiPriority w:val="99"/>
    <w:semiHidden/>
    <w:unhideWhenUsed/>
    <w:rsid w:val="00DF7D0C"/>
    <w:pPr>
      <w:spacing w:after="0" w:line="240" w:lineRule="auto"/>
      <w:contextualSpacing/>
    </w:pPr>
    <w:rPr>
      <w:rFonts w:ascii="Arial" w:eastAsiaTheme="minorHAnsi" w:hAnsi="Arial"/>
      <w:kern w:val="2"/>
      <w:lang w:val="de-CH"/>
      <w14:ligatures w14:val="standardContextual"/>
    </w:rPr>
  </w:style>
  <w:style w:type="character" w:customStyle="1" w:styleId="berschrift6Zchn">
    <w:name w:val="Überschrift 6 Zchn"/>
    <w:basedOn w:val="Absatz-Standardschriftart"/>
    <w:link w:val="berschrift6"/>
    <w:uiPriority w:val="9"/>
    <w:semiHidden/>
    <w:rsid w:val="00405B61"/>
    <w:rPr>
      <w:rFonts w:ascii="Arial" w:eastAsiaTheme="majorEastAsia" w:hAnsi="Arial" w:cstheme="majorBidi"/>
      <w:i/>
      <w:iCs/>
      <w:color w:val="000000" w:themeColor="text1"/>
    </w:rPr>
  </w:style>
  <w:style w:type="character" w:customStyle="1" w:styleId="berschrift7Zchn">
    <w:name w:val="Überschrift 7 Zchn"/>
    <w:basedOn w:val="Absatz-Standardschriftart"/>
    <w:link w:val="berschrift7"/>
    <w:uiPriority w:val="9"/>
    <w:semiHidden/>
    <w:rsid w:val="00BE2EDC"/>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BE2EDC"/>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E2EDC"/>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2238D"/>
    <w:pPr>
      <w:spacing w:before="120" w:line="240" w:lineRule="auto"/>
    </w:pPr>
    <w:rPr>
      <w:rFonts w:ascii="Arial" w:eastAsiaTheme="minorHAnsi" w:hAnsi="Arial"/>
      <w:bCs/>
      <w:kern w:val="2"/>
      <w:sz w:val="16"/>
      <w:szCs w:val="18"/>
      <w:lang w:val="de-CH"/>
      <w14:ligatures w14:val="standardContextual"/>
    </w:rPr>
  </w:style>
  <w:style w:type="paragraph" w:styleId="Abbildungsverzeichnis">
    <w:name w:val="table of figures"/>
    <w:basedOn w:val="Standard"/>
    <w:next w:val="Standard"/>
    <w:uiPriority w:val="99"/>
    <w:unhideWhenUsed/>
    <w:rsid w:val="00595194"/>
    <w:pPr>
      <w:tabs>
        <w:tab w:val="right" w:pos="9356"/>
      </w:tabs>
      <w:spacing w:after="0" w:line="240" w:lineRule="auto"/>
    </w:pPr>
    <w:rPr>
      <w:rFonts w:ascii="Arial" w:eastAsiaTheme="minorHAnsi" w:hAnsi="Arial"/>
      <w:kern w:val="2"/>
      <w:lang w:val="de-CH"/>
      <w14:ligatures w14:val="standardContextual"/>
    </w:rPr>
  </w:style>
  <w:style w:type="character" w:styleId="Fett">
    <w:name w:val="Strong"/>
    <w:basedOn w:val="Absatz-Standardschriftart"/>
    <w:uiPriority w:val="22"/>
    <w:qFormat/>
    <w:rsid w:val="00DD0651"/>
    <w:rPr>
      <w:b/>
      <w:bCs/>
    </w:rPr>
  </w:style>
  <w:style w:type="paragraph" w:styleId="Zitat">
    <w:name w:val="Quote"/>
    <w:basedOn w:val="Standard"/>
    <w:next w:val="Standard"/>
    <w:link w:val="ZitatZchn"/>
    <w:uiPriority w:val="29"/>
    <w:qFormat/>
    <w:rsid w:val="00114CD5"/>
    <w:pPr>
      <w:spacing w:before="160" w:after="160" w:line="240" w:lineRule="auto"/>
      <w:jc w:val="center"/>
    </w:pPr>
    <w:rPr>
      <w:rFonts w:ascii="Arial" w:eastAsiaTheme="minorHAnsi" w:hAnsi="Arial"/>
      <w:i/>
      <w:iCs/>
      <w:color w:val="404040" w:themeColor="text1" w:themeTint="BF"/>
      <w:kern w:val="2"/>
      <w:lang w:val="de-CH"/>
      <w14:ligatures w14:val="standardContextual"/>
    </w:rPr>
  </w:style>
  <w:style w:type="character" w:customStyle="1" w:styleId="ZitatZchn">
    <w:name w:val="Zitat Zchn"/>
    <w:basedOn w:val="Absatz-Standardschriftart"/>
    <w:link w:val="Zitat"/>
    <w:uiPriority w:val="29"/>
    <w:rsid w:val="00114CD5"/>
    <w:rPr>
      <w:rFonts w:ascii="Arial" w:hAnsi="Arial"/>
      <w:i/>
      <w:iCs/>
      <w:color w:val="404040" w:themeColor="text1" w:themeTint="BF"/>
    </w:rPr>
  </w:style>
  <w:style w:type="character" w:styleId="IntensiveHervorhebung">
    <w:name w:val="Intense Emphasis"/>
    <w:basedOn w:val="Absatz-Standardschriftart"/>
    <w:uiPriority w:val="21"/>
    <w:rsid w:val="00114CD5"/>
    <w:rPr>
      <w:i/>
      <w:iCs/>
      <w:color w:val="365F91" w:themeColor="accent1" w:themeShade="BF"/>
    </w:rPr>
  </w:style>
  <w:style w:type="paragraph" w:styleId="IntensivesZitat">
    <w:name w:val="Intense Quote"/>
    <w:basedOn w:val="Standard"/>
    <w:next w:val="Standard"/>
    <w:link w:val="IntensivesZitatZchn"/>
    <w:uiPriority w:val="30"/>
    <w:rsid w:val="00114CD5"/>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Arial" w:eastAsiaTheme="minorHAnsi" w:hAnsi="Arial"/>
      <w:i/>
      <w:iCs/>
      <w:color w:val="365F91" w:themeColor="accent1" w:themeShade="BF"/>
      <w:kern w:val="2"/>
      <w:lang w:val="de-CH"/>
      <w14:ligatures w14:val="standardContextual"/>
    </w:rPr>
  </w:style>
  <w:style w:type="character" w:customStyle="1" w:styleId="IntensivesZitatZchn">
    <w:name w:val="Intensives Zitat Zchn"/>
    <w:basedOn w:val="Absatz-Standardschriftart"/>
    <w:link w:val="IntensivesZitat"/>
    <w:uiPriority w:val="30"/>
    <w:rsid w:val="00114CD5"/>
    <w:rPr>
      <w:rFonts w:ascii="Arial" w:hAnsi="Arial"/>
      <w:i/>
      <w:iCs/>
      <w:color w:val="365F91" w:themeColor="accent1" w:themeShade="BF"/>
    </w:rPr>
  </w:style>
  <w:style w:type="character" w:styleId="IntensiverVerweis">
    <w:name w:val="Intense Reference"/>
    <w:basedOn w:val="Absatz-Standardschriftart"/>
    <w:uiPriority w:val="32"/>
    <w:rsid w:val="00114CD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C63BA7-CB4E-40D4-A22C-EB1E0C8C4735}">
  <we:reference id="22ff87a5-132f-4d52-9e97-94d888e4dd91" version="3.1.0.0" store="EXCatalog" storeType="EXCatalog"/>
  <we:alternateReferences>
    <we:reference id="WA104380050" version="3.1.0.0" store="de-CH"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903E6EB9CF02E4A9D445768F33CE8A0" ma:contentTypeVersion="10" ma:contentTypeDescription="Ein neues Dokument erstellen." ma:contentTypeScope="" ma:versionID="6ae922be011154ab15be9f8e392bd017">
  <xsd:schema xmlns:xsd="http://www.w3.org/2001/XMLSchema" xmlns:xs="http://www.w3.org/2001/XMLSchema" xmlns:p="http://schemas.microsoft.com/office/2006/metadata/properties" xmlns:ns2="9c9658b7-70b6-4a85-98d8-6fbbaa45c305" xmlns:ns3="469fef08-e3b5-4743-af2d-0bc6e31c71c1" targetNamespace="http://schemas.microsoft.com/office/2006/metadata/properties" ma:root="true" ma:fieldsID="d06d8b5c4036d08665a49476e2e0a1f7" ns2:_="" ns3:_="">
    <xsd:import namespace="9c9658b7-70b6-4a85-98d8-6fbbaa45c305"/>
    <xsd:import namespace="469fef08-e3b5-4743-af2d-0bc6e31c71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658b7-70b6-4a85-98d8-6fbbaa45c3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fef08-e3b5-4743-af2d-0bc6e31c71c1"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D8654D-D35F-45A1-916C-E770D409409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CF7831-0288-43C5-9AFD-4D67A1E58A9C}">
  <ds:schemaRefs>
    <ds:schemaRef ds:uri="http://schemas.microsoft.com/sharepoint/v3/contenttype/forms"/>
  </ds:schemaRefs>
</ds:datastoreItem>
</file>

<file path=customXml/itemProps4.xml><?xml version="1.0" encoding="utf-8"?>
<ds:datastoreItem xmlns:ds="http://schemas.openxmlformats.org/officeDocument/2006/customXml" ds:itemID="{6FA82E95-11C5-463A-AADD-8A833425D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658b7-70b6-4a85-98d8-6fbbaa45c305"/>
    <ds:schemaRef ds:uri="469fef08-e3b5-4743-af2d-0bc6e31c7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CD317E-5156-4C3B-90E9-8DED7CA2E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3115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Fachhochschule Nordwestschweiz</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 Kuhn</dc:creator>
  <cp:keywords/>
  <dc:description/>
  <cp:lastModifiedBy>Iwo Kuhn</cp:lastModifiedBy>
  <cp:revision>4</cp:revision>
  <dcterms:created xsi:type="dcterms:W3CDTF">2026-06-28T12:19:00Z</dcterms:created>
  <dcterms:modified xsi:type="dcterms:W3CDTF">2026-06-28T12:39:00Z</dcterms:modified>
</cp:coreProperties>
</file>