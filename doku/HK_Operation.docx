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2C9E" w14:textId="3A2E5F51" w:rsidR="00E93446" w:rsidRPr="00300AB7" w:rsidRDefault="00300AB7" w:rsidP="00377142">
      <w:r w:rsidRPr="00300AB7">
        <w:rPr>
          <w:b/>
          <w:bCs/>
          <w:sz w:val="24"/>
          <w:szCs w:val="24"/>
        </w:rPr>
        <w:t>Operation von Handlungskompetenz Tracker</w:t>
      </w:r>
      <w:r w:rsidRPr="00300AB7">
        <w:rPr>
          <w:b/>
          <w:bCs/>
          <w:sz w:val="24"/>
          <w:szCs w:val="24"/>
        </w:rPr>
        <w:br/>
      </w:r>
      <w:r w:rsidR="00CA7E3E" w:rsidRPr="00300AB7">
        <w:br/>
      </w:r>
      <w:proofErr w:type="spellStart"/>
      <w:r w:rsidR="00CA7E3E" w:rsidRPr="00300AB7">
        <w:rPr>
          <w:b/>
          <w:bCs/>
        </w:rPr>
        <w:t>Git</w:t>
      </w:r>
      <w:proofErr w:type="spellEnd"/>
      <w:r w:rsidR="00CA7E3E" w:rsidRPr="00300AB7">
        <w:t xml:space="preserve"> Zugang</w:t>
      </w:r>
      <w:r w:rsidR="00CA7E3E" w:rsidRPr="00300AB7">
        <w:br/>
      </w:r>
      <w:hyperlink r:id="rId12" w:tgtFrame="_blank" w:history="1">
        <w:r w:rsidR="00CA7E3E" w:rsidRPr="00300AB7">
          <w:rPr>
            <w:rStyle w:val="Hyperlink"/>
            <w:color w:val="0070C0"/>
            <w:u w:val="single"/>
          </w:rPr>
          <w:t>https://dev.azure.com/fhnw/Services/_git/A9720-LehrPlaner</w:t>
        </w:r>
      </w:hyperlink>
    </w:p>
    <w:p w14:paraId="1BCB4F33" w14:textId="77777777" w:rsidR="00CA7E3E" w:rsidRPr="00300AB7" w:rsidRDefault="00CA7E3E" w:rsidP="00377142"/>
    <w:p w14:paraId="27CE8C80" w14:textId="77777777" w:rsidR="00300AB7" w:rsidRDefault="00300AB7" w:rsidP="00CA7E3E">
      <w:pPr>
        <w:rPr>
          <w:b/>
          <w:bCs/>
        </w:rPr>
      </w:pPr>
    </w:p>
    <w:p w14:paraId="2E6D54D4" w14:textId="3FC5F180" w:rsidR="00CA7E3E" w:rsidRPr="00CA7E3E" w:rsidRDefault="00CA7E3E" w:rsidP="00CA7E3E">
      <w:pPr>
        <w:rPr>
          <w:b/>
          <w:bCs/>
        </w:rPr>
      </w:pPr>
      <w:r w:rsidRPr="00CA7E3E">
        <w:rPr>
          <w:b/>
          <w:bCs/>
        </w:rPr>
        <w:t>Backend starten</w:t>
      </w:r>
    </w:p>
    <w:p w14:paraId="335C21CF" w14:textId="77777777" w:rsidR="00CA7E3E" w:rsidRPr="00CE5913" w:rsidRDefault="00CA7E3E" w:rsidP="00CA7E3E">
      <w:pPr>
        <w:shd w:val="clear" w:color="auto" w:fill="E6E6E6"/>
        <w:rPr>
          <w:rFonts w:ascii="Courier New" w:hAnsi="Courier New" w:cs="Courier New"/>
          <w:sz w:val="18"/>
        </w:rPr>
      </w:pPr>
      <w:r w:rsidRPr="00CE5913">
        <w:rPr>
          <w:rFonts w:ascii="Courier New" w:hAnsi="Courier New" w:cs="Courier New"/>
          <w:sz w:val="18"/>
        </w:rPr>
        <w:t>cd "c:\Projekte\IT-Lehre Handlungskompetenzen\backend-</w:t>
      </w:r>
      <w:proofErr w:type="spellStart"/>
      <w:r w:rsidRPr="00CE5913">
        <w:rPr>
          <w:rFonts w:ascii="Courier New" w:hAnsi="Courier New" w:cs="Courier New"/>
          <w:sz w:val="18"/>
        </w:rPr>
        <w:t>dotnet</w:t>
      </w:r>
      <w:proofErr w:type="spellEnd"/>
      <w:r w:rsidRPr="00CE5913">
        <w:rPr>
          <w:rFonts w:ascii="Courier New" w:hAnsi="Courier New" w:cs="Courier New"/>
          <w:sz w:val="18"/>
        </w:rPr>
        <w:t>\HK.API"</w:t>
      </w:r>
    </w:p>
    <w:p w14:paraId="7089CA8A" w14:textId="77777777" w:rsidR="00CA7E3E" w:rsidRDefault="00CA7E3E" w:rsidP="00CA7E3E">
      <w:pPr>
        <w:shd w:val="clear" w:color="auto" w:fill="E6E6E6"/>
        <w:rPr>
          <w:rFonts w:ascii="Courier New" w:hAnsi="Courier New" w:cs="Courier New"/>
          <w:sz w:val="18"/>
        </w:rPr>
      </w:pPr>
      <w:proofErr w:type="spellStart"/>
      <w:r w:rsidRPr="00CE5913">
        <w:rPr>
          <w:rFonts w:ascii="Courier New" w:hAnsi="Courier New" w:cs="Courier New"/>
          <w:sz w:val="18"/>
        </w:rPr>
        <w:t>dotnet</w:t>
      </w:r>
      <w:proofErr w:type="spellEnd"/>
      <w:r w:rsidRPr="00CE5913">
        <w:rPr>
          <w:rFonts w:ascii="Courier New" w:hAnsi="Courier New" w:cs="Courier New"/>
          <w:sz w:val="18"/>
        </w:rPr>
        <w:t xml:space="preserve"> </w:t>
      </w:r>
      <w:proofErr w:type="spellStart"/>
      <w:r w:rsidRPr="00CE5913">
        <w:rPr>
          <w:rFonts w:ascii="Courier New" w:hAnsi="Courier New" w:cs="Courier New"/>
          <w:sz w:val="18"/>
        </w:rPr>
        <w:t>run</w:t>
      </w:r>
      <w:proofErr w:type="spellEnd"/>
    </w:p>
    <w:p w14:paraId="712C0B80" w14:textId="77777777" w:rsidR="00CA7E3E" w:rsidRDefault="00CA7E3E" w:rsidP="00CA7E3E">
      <w:pPr>
        <w:shd w:val="clear" w:color="auto" w:fill="E6E6E6"/>
        <w:rPr>
          <w:rFonts w:ascii="Courier New" w:hAnsi="Courier New" w:cs="Courier New"/>
          <w:sz w:val="18"/>
        </w:rPr>
      </w:pPr>
    </w:p>
    <w:p w14:paraId="41C21D5E" w14:textId="77777777" w:rsidR="00CA7E3E" w:rsidRDefault="00CA7E3E" w:rsidP="00CA7E3E">
      <w:pPr>
        <w:rPr>
          <w:rFonts w:ascii="Courier New" w:hAnsi="Courier New" w:cs="Courier New"/>
          <w:sz w:val="18"/>
        </w:rPr>
      </w:pPr>
    </w:p>
    <w:p w14:paraId="4EED8054" w14:textId="77777777" w:rsidR="00CA7E3E" w:rsidRDefault="00CA7E3E" w:rsidP="00CA7E3E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Frontend starten</w:t>
      </w:r>
    </w:p>
    <w:p w14:paraId="086106E9" w14:textId="77777777" w:rsidR="00CA7E3E" w:rsidRPr="00CE5913" w:rsidRDefault="00CA7E3E" w:rsidP="00CA7E3E">
      <w:pPr>
        <w:shd w:val="clear" w:color="auto" w:fill="E6E6E6"/>
        <w:rPr>
          <w:rFonts w:ascii="Courier New" w:hAnsi="Courier New" w:cs="Courier New"/>
          <w:sz w:val="18"/>
        </w:rPr>
      </w:pPr>
      <w:r w:rsidRPr="00CE5913">
        <w:rPr>
          <w:rFonts w:ascii="Courier New" w:hAnsi="Courier New" w:cs="Courier New"/>
          <w:sz w:val="18"/>
        </w:rPr>
        <w:t>cd "c:\Projekte\IT-Lehre Handlungskompetenzen\frontend"</w:t>
      </w:r>
    </w:p>
    <w:p w14:paraId="0D52DDCF" w14:textId="77777777" w:rsidR="00CA7E3E" w:rsidRPr="00CA7E3E" w:rsidRDefault="00CA7E3E" w:rsidP="00CA7E3E">
      <w:pPr>
        <w:shd w:val="clear" w:color="auto" w:fill="E6E6E6"/>
        <w:rPr>
          <w:rFonts w:ascii="Courier New" w:hAnsi="Courier New" w:cs="Courier New"/>
          <w:sz w:val="18"/>
          <w:lang w:val="en-US"/>
        </w:rPr>
      </w:pPr>
      <w:proofErr w:type="spellStart"/>
      <w:r w:rsidRPr="00CA7E3E">
        <w:rPr>
          <w:rFonts w:ascii="Courier New" w:hAnsi="Courier New" w:cs="Courier New"/>
          <w:sz w:val="18"/>
          <w:lang w:val="en-US"/>
        </w:rPr>
        <w:t>npm</w:t>
      </w:r>
      <w:proofErr w:type="spellEnd"/>
      <w:r w:rsidRPr="00CA7E3E">
        <w:rPr>
          <w:rFonts w:ascii="Courier New" w:hAnsi="Courier New" w:cs="Courier New"/>
          <w:sz w:val="18"/>
          <w:lang w:val="en-US"/>
        </w:rPr>
        <w:t xml:space="preserve"> run dev</w:t>
      </w:r>
    </w:p>
    <w:p w14:paraId="3F13F46A" w14:textId="77777777" w:rsidR="00CA7E3E" w:rsidRPr="00CA7E3E" w:rsidRDefault="00CA7E3E" w:rsidP="00CA7E3E">
      <w:pPr>
        <w:rPr>
          <w:rFonts w:ascii="Courier New" w:hAnsi="Courier New" w:cs="Courier New"/>
          <w:sz w:val="18"/>
          <w:lang w:val="en-US"/>
        </w:rPr>
      </w:pPr>
    </w:p>
    <w:p w14:paraId="7B945268" w14:textId="77777777" w:rsidR="00CA7E3E" w:rsidRPr="00CA7E3E" w:rsidRDefault="00CA7E3E" w:rsidP="00CA7E3E">
      <w:pPr>
        <w:rPr>
          <w:rFonts w:ascii="Courier New" w:hAnsi="Courier New" w:cs="Courier New"/>
          <w:sz w:val="18"/>
          <w:lang w:val="en-US"/>
        </w:rPr>
      </w:pPr>
      <w:r w:rsidRPr="00CA7E3E">
        <w:rPr>
          <w:rFonts w:ascii="Courier New" w:hAnsi="Courier New" w:cs="Courier New"/>
          <w:sz w:val="18"/>
          <w:lang w:val="en-US"/>
        </w:rPr>
        <w:t xml:space="preserve">Frontend: </w:t>
      </w:r>
      <w:r w:rsidRPr="00CA7E3E">
        <w:rPr>
          <w:rFonts w:ascii="Courier New" w:hAnsi="Courier New" w:cs="Courier New"/>
          <w:sz w:val="18"/>
          <w:lang w:val="en-US"/>
        </w:rPr>
        <w:tab/>
      </w:r>
      <w:hyperlink r:id="rId13" w:history="1">
        <w:r w:rsidRPr="00CA7E3E">
          <w:rPr>
            <w:rStyle w:val="Hyperlink"/>
            <w:rFonts w:ascii="Courier New" w:hAnsi="Courier New" w:cs="Courier New"/>
            <w:sz w:val="18"/>
            <w:lang w:val="en-US"/>
          </w:rPr>
          <w:t>http://localhost:5173</w:t>
        </w:r>
      </w:hyperlink>
      <w:r w:rsidRPr="00CA7E3E">
        <w:rPr>
          <w:rFonts w:ascii="Courier New" w:hAnsi="Courier New" w:cs="Courier New"/>
          <w:sz w:val="18"/>
          <w:lang w:val="en-US"/>
        </w:rPr>
        <w:t xml:space="preserve">  </w:t>
      </w:r>
    </w:p>
    <w:p w14:paraId="042A6010" w14:textId="77777777" w:rsidR="00CA7E3E" w:rsidRPr="00CE5913" w:rsidRDefault="00CA7E3E" w:rsidP="00CA7E3E">
      <w:pPr>
        <w:rPr>
          <w:rFonts w:ascii="Courier New" w:hAnsi="Courier New" w:cs="Courier New"/>
          <w:sz w:val="18"/>
          <w:lang w:val="fr-CH"/>
        </w:rPr>
      </w:pPr>
      <w:proofErr w:type="gramStart"/>
      <w:r w:rsidRPr="00CE5913">
        <w:rPr>
          <w:rFonts w:ascii="Courier New" w:hAnsi="Courier New" w:cs="Courier New"/>
          <w:sz w:val="18"/>
          <w:lang w:val="fr-CH"/>
        </w:rPr>
        <w:t>Backend:</w:t>
      </w:r>
      <w:proofErr w:type="gramEnd"/>
      <w:r w:rsidRPr="00CE5913">
        <w:rPr>
          <w:rFonts w:ascii="Courier New" w:hAnsi="Courier New" w:cs="Courier New"/>
          <w:sz w:val="18"/>
          <w:lang w:val="fr-CH"/>
        </w:rPr>
        <w:tab/>
        <w:t>https://localhost:7xxx</w:t>
      </w:r>
    </w:p>
    <w:p w14:paraId="0022388D" w14:textId="04B71FC3" w:rsidR="00CA7E3E" w:rsidRDefault="00CA7E3E" w:rsidP="00377142">
      <w:pPr>
        <w:rPr>
          <w:lang w:val="fr-CH"/>
        </w:rPr>
      </w:pPr>
    </w:p>
    <w:p w14:paraId="4794DCCC" w14:textId="551E26E4" w:rsidR="00CA7E3E" w:rsidRDefault="00CA7E3E" w:rsidP="00377142">
      <w:pPr>
        <w:rPr>
          <w:lang w:val="en-US"/>
        </w:rPr>
      </w:pPr>
      <w:proofErr w:type="spellStart"/>
      <w:r w:rsidRPr="00300AB7">
        <w:rPr>
          <w:b/>
          <w:bCs/>
          <w:lang w:val="en-US"/>
        </w:rPr>
        <w:t>Datenbank</w:t>
      </w:r>
      <w:proofErr w:type="spellEnd"/>
      <w:r w:rsidRPr="00300AB7">
        <w:rPr>
          <w:b/>
          <w:bCs/>
          <w:lang w:val="en-US"/>
        </w:rPr>
        <w:br/>
      </w:r>
      <w:r w:rsidRPr="00300AB7">
        <w:rPr>
          <w:lang w:val="en-US"/>
        </w:rPr>
        <w:t xml:space="preserve">SQL Server </w:t>
      </w:r>
      <w:proofErr w:type="gramStart"/>
      <w:r w:rsidRPr="00300AB7">
        <w:rPr>
          <w:lang w:val="en-US"/>
        </w:rPr>
        <w:t>Name :</w:t>
      </w:r>
      <w:proofErr w:type="gramEnd"/>
      <w:r w:rsidRPr="00300AB7">
        <w:rPr>
          <w:lang w:val="en-US"/>
        </w:rPr>
        <w:t xml:space="preserve"> </w:t>
      </w:r>
      <w:r w:rsidRPr="00300AB7">
        <w:rPr>
          <w:lang w:val="en-US"/>
        </w:rPr>
        <w:t>localhost\SQLEXPRESS</w:t>
      </w:r>
      <w:r w:rsidR="00300AB7" w:rsidRPr="00300AB7">
        <w:rPr>
          <w:lang w:val="en-US"/>
        </w:rPr>
        <w:br/>
        <w:t>Mic</w:t>
      </w:r>
      <w:r w:rsidR="00300AB7">
        <w:rPr>
          <w:lang w:val="en-US"/>
        </w:rPr>
        <w:t xml:space="preserve">rosoft SQL Server Management Studio – </w:t>
      </w:r>
      <w:r w:rsidR="00300AB7" w:rsidRPr="00300AB7">
        <w:rPr>
          <w:lang w:val="en-US"/>
        </w:rPr>
        <w:t>SSMS</w:t>
      </w:r>
    </w:p>
    <w:p w14:paraId="290FC7B8" w14:textId="6991F901" w:rsidR="00300AB7" w:rsidRPr="00300AB7" w:rsidRDefault="00300AB7" w:rsidP="00377142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36C44218" w14:textId="77777777" w:rsidR="00CA7E3E" w:rsidRPr="00300AB7" w:rsidRDefault="00CA7E3E" w:rsidP="00377142">
      <w:pPr>
        <w:rPr>
          <w:lang w:val="en-US"/>
        </w:rPr>
      </w:pPr>
    </w:p>
    <w:p w14:paraId="016F85D1" w14:textId="77777777" w:rsidR="00CA7E3E" w:rsidRPr="00300AB7" w:rsidRDefault="00CA7E3E" w:rsidP="00377142">
      <w:pPr>
        <w:rPr>
          <w:lang w:val="en-US"/>
        </w:rPr>
      </w:pPr>
    </w:p>
    <w:sectPr w:rsidR="00CA7E3E" w:rsidRPr="00300AB7" w:rsidSect="00377142">
      <w:headerReference w:type="first" r:id="rId14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C2F5" w14:textId="77777777" w:rsidR="00460A10" w:rsidRDefault="00460A10" w:rsidP="00A76598">
      <w:r>
        <w:separator/>
      </w:r>
    </w:p>
  </w:endnote>
  <w:endnote w:type="continuationSeparator" w:id="0">
    <w:p w14:paraId="573701EB" w14:textId="77777777" w:rsidR="00460A10" w:rsidRDefault="00460A10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1FCA7" w14:textId="77777777" w:rsidR="00460A10" w:rsidRPr="00ED0D02" w:rsidRDefault="00460A10" w:rsidP="00ED0D02">
      <w:pPr>
        <w:pStyle w:val="Fuzeile"/>
      </w:pPr>
    </w:p>
  </w:footnote>
  <w:footnote w:type="continuationSeparator" w:id="0">
    <w:p w14:paraId="58607F79" w14:textId="77777777" w:rsidR="00460A10" w:rsidRDefault="00460A10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EFAA" w14:textId="77777777" w:rsidR="00C536C2" w:rsidRDefault="00C536C2" w:rsidP="00437505">
    <w:pPr>
      <w:pStyle w:val="Kopfzeile"/>
      <w:rPr>
        <w:sz w:val="20"/>
        <w:szCs w:val="20"/>
      </w:rPr>
    </w:pPr>
  </w:p>
  <w:p w14:paraId="3FD62FAA" w14:textId="77777777" w:rsidR="00C536C2" w:rsidRDefault="00C536C2" w:rsidP="00437505">
    <w:pPr>
      <w:pStyle w:val="Kopfzeile"/>
      <w:rPr>
        <w:sz w:val="20"/>
        <w:szCs w:val="20"/>
      </w:rPr>
    </w:pPr>
  </w:p>
  <w:p w14:paraId="16EF6913" w14:textId="77777777" w:rsidR="00C536C2" w:rsidRDefault="00C536C2" w:rsidP="00437505">
    <w:pPr>
      <w:pStyle w:val="Kopfzeile"/>
      <w:rPr>
        <w:sz w:val="20"/>
        <w:szCs w:val="20"/>
      </w:rPr>
    </w:pPr>
  </w:p>
  <w:p w14:paraId="799EA8FC" w14:textId="77777777" w:rsidR="00C536C2" w:rsidRDefault="00C536C2" w:rsidP="00437505">
    <w:pPr>
      <w:pStyle w:val="Kopfzeile"/>
      <w:rPr>
        <w:sz w:val="20"/>
        <w:szCs w:val="20"/>
      </w:rPr>
    </w:pPr>
  </w:p>
  <w:p w14:paraId="56C5B665" w14:textId="77777777" w:rsidR="00C536C2" w:rsidRDefault="00C536C2" w:rsidP="00437505">
    <w:pPr>
      <w:pStyle w:val="Kopfzeile"/>
      <w:rPr>
        <w:sz w:val="20"/>
        <w:szCs w:val="20"/>
      </w:rPr>
    </w:pPr>
  </w:p>
  <w:p w14:paraId="79F31B6D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E7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56BA9"/>
    <w:rsid w:val="00180D32"/>
    <w:rsid w:val="001D1088"/>
    <w:rsid w:val="001E544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00AB7"/>
    <w:rsid w:val="00351B21"/>
    <w:rsid w:val="00375A78"/>
    <w:rsid w:val="00377142"/>
    <w:rsid w:val="003D4F97"/>
    <w:rsid w:val="00400861"/>
    <w:rsid w:val="00403688"/>
    <w:rsid w:val="00405B61"/>
    <w:rsid w:val="0040684A"/>
    <w:rsid w:val="00420F57"/>
    <w:rsid w:val="00425687"/>
    <w:rsid w:val="00436EAD"/>
    <w:rsid w:val="00437505"/>
    <w:rsid w:val="00460A10"/>
    <w:rsid w:val="00460C63"/>
    <w:rsid w:val="00473483"/>
    <w:rsid w:val="004B558A"/>
    <w:rsid w:val="004C5569"/>
    <w:rsid w:val="004C6864"/>
    <w:rsid w:val="004E74B4"/>
    <w:rsid w:val="004F505A"/>
    <w:rsid w:val="00527D6A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D02C9"/>
    <w:rsid w:val="006D1010"/>
    <w:rsid w:val="006F4D85"/>
    <w:rsid w:val="00710CED"/>
    <w:rsid w:val="00730FF8"/>
    <w:rsid w:val="00736060"/>
    <w:rsid w:val="0073767C"/>
    <w:rsid w:val="007531B9"/>
    <w:rsid w:val="00757602"/>
    <w:rsid w:val="00787B51"/>
    <w:rsid w:val="00796720"/>
    <w:rsid w:val="007A44C4"/>
    <w:rsid w:val="007C2CBA"/>
    <w:rsid w:val="007D27D0"/>
    <w:rsid w:val="007D3D38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509"/>
    <w:rsid w:val="00B22B80"/>
    <w:rsid w:val="00B253C0"/>
    <w:rsid w:val="00B33577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A7E3E"/>
    <w:rsid w:val="00CC7BF8"/>
    <w:rsid w:val="00CD0B78"/>
    <w:rsid w:val="00CE2B5E"/>
    <w:rsid w:val="00D3108D"/>
    <w:rsid w:val="00D36B2A"/>
    <w:rsid w:val="00D40A08"/>
    <w:rsid w:val="00D456E5"/>
    <w:rsid w:val="00D515F5"/>
    <w:rsid w:val="00D778D9"/>
    <w:rsid w:val="00D86C89"/>
    <w:rsid w:val="00DA0A4C"/>
    <w:rsid w:val="00DC75E7"/>
    <w:rsid w:val="00DD0651"/>
    <w:rsid w:val="00DE41D9"/>
    <w:rsid w:val="00DF2F1A"/>
    <w:rsid w:val="00DF7D0C"/>
    <w:rsid w:val="00E24705"/>
    <w:rsid w:val="00E41F2C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937BD0"/>
  <w15:chartTrackingRefBased/>
  <w15:docId w15:val="{05D8C086-F7EF-4794-8E98-426748DF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7602"/>
    <w:pPr>
      <w:spacing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/>
      <w:ind w:left="340" w:hanging="3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/>
      <w:ind w:left="624" w:hanging="624"/>
      <w:contextualSpacing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ind w:left="737" w:hanging="737"/>
      <w:outlineLvl w:val="3"/>
    </w:pPr>
    <w:rPr>
      <w:rFonts w:eastAsiaTheme="majorEastAsia" w:cstheme="majorBidi"/>
      <w:b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/>
    </w:p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/>
    </w:p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ind w:left="567" w:hanging="567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contextualSpacing/>
    </w:p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contextualSpacing/>
    </w:pPr>
  </w:style>
  <w:style w:type="paragraph" w:styleId="Aufzhlungszeichen3">
    <w:name w:val="List Bullet 3"/>
    <w:basedOn w:val="Standard"/>
    <w:uiPriority w:val="99"/>
    <w:qFormat/>
    <w:rsid w:val="00DF7D0C"/>
    <w:pPr>
      <w:contextualSpacing/>
    </w:p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  <w:rPr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DF7D0C"/>
    <w:pPr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after="200"/>
    </w:pPr>
    <w:rPr>
      <w:bCs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</w:p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C7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75E7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DC75E7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C75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75E7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DC75E7"/>
    <w:rPr>
      <w:b/>
      <w:bCs/>
      <w:smallCaps/>
      <w:color w:val="365F91" w:themeColor="accent1" w:themeShade="BF"/>
      <w:spacing w:val="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7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localhost:5173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dev.azure.com/fhnw/Services/_git/A9720-LehrPlan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2</cp:revision>
  <dcterms:created xsi:type="dcterms:W3CDTF">2026-06-11T09:39:00Z</dcterms:created>
  <dcterms:modified xsi:type="dcterms:W3CDTF">2026-06-11T09:55:00Z</dcterms:modified>
</cp:coreProperties>
</file>