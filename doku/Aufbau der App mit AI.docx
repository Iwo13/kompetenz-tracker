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4E49" w14:textId="506B6636" w:rsidR="00E93446" w:rsidRPr="00A567B1" w:rsidRDefault="0081154A" w:rsidP="00377142">
      <w:pPr>
        <w:rPr>
          <w:b/>
          <w:bCs/>
          <w:lang w:val="de-DE"/>
        </w:rPr>
      </w:pPr>
      <w:r w:rsidRPr="00A567B1">
        <w:rPr>
          <w:b/>
          <w:bCs/>
          <w:lang w:val="de-DE"/>
        </w:rPr>
        <w:t xml:space="preserve">Aufbau der </w:t>
      </w:r>
      <w:proofErr w:type="spellStart"/>
      <w:r w:rsidR="00A567B1">
        <w:rPr>
          <w:b/>
          <w:bCs/>
          <w:lang w:val="de-DE"/>
        </w:rPr>
        <w:t>Kompetenze</w:t>
      </w:r>
      <w:proofErr w:type="spellEnd"/>
      <w:r w:rsidR="00A567B1">
        <w:rPr>
          <w:b/>
          <w:bCs/>
          <w:lang w:val="de-DE"/>
        </w:rPr>
        <w:t>-</w:t>
      </w:r>
      <w:r w:rsidRPr="00A567B1">
        <w:rPr>
          <w:b/>
          <w:bCs/>
          <w:lang w:val="de-DE"/>
        </w:rPr>
        <w:t>App mit AI</w:t>
      </w:r>
    </w:p>
    <w:p w14:paraId="689674D8" w14:textId="77777777" w:rsidR="0081154A" w:rsidRDefault="0081154A" w:rsidP="00377142">
      <w:pPr>
        <w:rPr>
          <w:lang w:val="de-DE"/>
        </w:rPr>
      </w:pPr>
    </w:p>
    <w:p w14:paraId="29BD2D6F" w14:textId="77777777" w:rsidR="0081154A" w:rsidRDefault="0081154A" w:rsidP="00377142"/>
    <w:tbl>
      <w:tblPr>
        <w:tblStyle w:val="Tabellenraster"/>
        <w:tblW w:w="0" w:type="auto"/>
        <w:tblInd w:w="0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81154A" w14:paraId="6DC6E6B4" w14:textId="77777777" w:rsidTr="0081154A">
        <w:tc>
          <w:tcPr>
            <w:tcW w:w="9344" w:type="dxa"/>
            <w:shd w:val="clear" w:color="auto" w:fill="D6E3BC" w:themeFill="accent3" w:themeFillTint="66"/>
          </w:tcPr>
          <w:p w14:paraId="66B587A9" w14:textId="77777777" w:rsidR="0081154A" w:rsidRPr="0081154A" w:rsidRDefault="0081154A" w:rsidP="0081154A">
            <w:pPr>
              <w:rPr>
                <w:b/>
                <w:bCs/>
                <w:lang w:val="de-DE"/>
              </w:rPr>
            </w:pPr>
            <w:r w:rsidRPr="0081154A">
              <w:rPr>
                <w:b/>
                <w:bCs/>
                <w:lang w:val="de-DE"/>
              </w:rPr>
              <w:t xml:space="preserve">Definition von </w:t>
            </w:r>
            <w:proofErr w:type="spellStart"/>
            <w:r w:rsidRPr="0081154A">
              <w:rPr>
                <w:b/>
                <w:bCs/>
                <w:lang w:val="de-DE"/>
              </w:rPr>
              <w:t>Agents</w:t>
            </w:r>
            <w:proofErr w:type="spellEnd"/>
            <w:r w:rsidRPr="0081154A">
              <w:rPr>
                <w:b/>
                <w:bCs/>
                <w:lang w:val="de-DE"/>
              </w:rPr>
              <w:t xml:space="preserve"> und Skills</w:t>
            </w:r>
          </w:p>
          <w:p w14:paraId="13BA5120" w14:textId="5D22566B" w:rsidR="0081154A" w:rsidRPr="0081154A" w:rsidRDefault="0081154A" w:rsidP="0081154A">
            <w:r>
              <w:t>I</w:t>
            </w:r>
            <w:r w:rsidRPr="0081154A">
              <w:t xml:space="preserve">st es für dieses Projekt sinnvoll, wenn du verschiedene </w:t>
            </w:r>
            <w:proofErr w:type="spellStart"/>
            <w:r w:rsidRPr="0081154A">
              <w:t>Agents</w:t>
            </w:r>
            <w:proofErr w:type="spellEnd"/>
            <w:r w:rsidRPr="0081154A">
              <w:t xml:space="preserve"> hättest mit spezifischen </w:t>
            </w:r>
            <w:r>
              <w:t>S</w:t>
            </w:r>
            <w:r w:rsidRPr="0081154A">
              <w:t>kills?</w:t>
            </w:r>
          </w:p>
        </w:tc>
      </w:tr>
      <w:tr w:rsidR="0081154A" w14:paraId="213E3EB8" w14:textId="77777777" w:rsidTr="0081154A">
        <w:tc>
          <w:tcPr>
            <w:tcW w:w="9344" w:type="dxa"/>
            <w:shd w:val="clear" w:color="auto" w:fill="D9D9D9" w:themeFill="background1" w:themeFillShade="D9"/>
          </w:tcPr>
          <w:p w14:paraId="09B3B2E7" w14:textId="77777777" w:rsidR="0081154A" w:rsidRPr="0081154A" w:rsidRDefault="0081154A" w:rsidP="0081154A">
            <w:r w:rsidRPr="0081154A">
              <w:t xml:space="preserve">Ehrliche Einschätzung: </w:t>
            </w:r>
            <w:r w:rsidRPr="0081154A">
              <w:rPr>
                <w:b/>
                <w:bCs/>
              </w:rPr>
              <w:t>Für dieses Projekt wahrscheinlich nicht.</w:t>
            </w:r>
          </w:p>
          <w:p w14:paraId="4DE2EF1B" w14:textId="77777777" w:rsidR="0081154A" w:rsidRDefault="0081154A" w:rsidP="0081154A">
            <w:r w:rsidRPr="0081154A">
              <w:t xml:space="preserve">Die Stärke von mehreren </w:t>
            </w:r>
            <w:proofErr w:type="spellStart"/>
            <w:r w:rsidRPr="0081154A">
              <w:t>Agents</w:t>
            </w:r>
            <w:proofErr w:type="spellEnd"/>
            <w:r w:rsidRPr="0081154A">
              <w:t xml:space="preserve"> liegt in echter Parallelarbeit und Kontextisolation. Bei diesem Projekt sind die meisten Aufgaben sequenziell und stark voneinander abhängig (CSS ↔ JSX ↔ Datenstruktur).</w:t>
            </w:r>
          </w:p>
          <w:p w14:paraId="31D83221" w14:textId="77777777" w:rsidR="0081154A" w:rsidRPr="0081154A" w:rsidRDefault="0081154A" w:rsidP="0081154A">
            <w:pPr>
              <w:rPr>
                <w:sz w:val="8"/>
                <w:szCs w:val="8"/>
              </w:rPr>
            </w:pPr>
          </w:p>
          <w:p w14:paraId="15FBB893" w14:textId="77777777" w:rsidR="0081154A" w:rsidRPr="0081154A" w:rsidRDefault="0081154A" w:rsidP="0081154A">
            <w:r w:rsidRPr="0081154A">
              <w:rPr>
                <w:b/>
                <w:bCs/>
              </w:rPr>
              <w:t xml:space="preserve">Wo </w:t>
            </w:r>
            <w:proofErr w:type="spellStart"/>
            <w:r w:rsidRPr="0081154A">
              <w:rPr>
                <w:b/>
                <w:bCs/>
              </w:rPr>
              <w:t>Agents</w:t>
            </w:r>
            <w:proofErr w:type="spellEnd"/>
            <w:r w:rsidRPr="0081154A">
              <w:rPr>
                <w:b/>
                <w:bCs/>
              </w:rPr>
              <w:t xml:space="preserve"> hier tatsächlich helfen würden:</w:t>
            </w:r>
          </w:p>
          <w:p w14:paraId="74E4AA1A" w14:textId="77777777" w:rsidR="0081154A" w:rsidRPr="0081154A" w:rsidRDefault="0081154A" w:rsidP="0081154A">
            <w:pPr>
              <w:numPr>
                <w:ilvl w:val="0"/>
                <w:numId w:val="26"/>
              </w:numPr>
            </w:pPr>
            <w:r w:rsidRPr="0081154A">
              <w:rPr>
                <w:b/>
                <w:bCs/>
              </w:rPr>
              <w:t>Review-Agent</w:t>
            </w:r>
            <w:r w:rsidRPr="0081154A">
              <w:t> nach grösseren Änderungen: unabhängige Prüfung ob neuer Code mit bestehendem Stil konsistent ist (z.B. /</w:t>
            </w:r>
            <w:proofErr w:type="spellStart"/>
            <w:r w:rsidRPr="0081154A">
              <w:t>ultrareview</w:t>
            </w:r>
            <w:proofErr w:type="spellEnd"/>
            <w:r w:rsidRPr="0081154A">
              <w:t>)</w:t>
            </w:r>
          </w:p>
          <w:p w14:paraId="035EAB53" w14:textId="77777777" w:rsidR="0081154A" w:rsidRDefault="0081154A" w:rsidP="0081154A">
            <w:pPr>
              <w:numPr>
                <w:ilvl w:val="0"/>
                <w:numId w:val="26"/>
              </w:numPr>
            </w:pPr>
            <w:proofErr w:type="spellStart"/>
            <w:r w:rsidRPr="0081154A">
              <w:rPr>
                <w:b/>
                <w:bCs/>
              </w:rPr>
              <w:t>Explore</w:t>
            </w:r>
            <w:proofErr w:type="spellEnd"/>
            <w:r w:rsidRPr="0081154A">
              <w:rPr>
                <w:b/>
                <w:bCs/>
              </w:rPr>
              <w:t>-Agent</w:t>
            </w:r>
            <w:r w:rsidRPr="0081154A">
              <w:t xml:space="preserve"> bei unbekanntem Code: z.B. "wo ist X definiert?" über die ganze </w:t>
            </w:r>
            <w:proofErr w:type="spellStart"/>
            <w:r w:rsidRPr="0081154A">
              <w:t>Codebase</w:t>
            </w:r>
            <w:proofErr w:type="spellEnd"/>
            <w:r w:rsidRPr="0081154A">
              <w:t xml:space="preserve"> — das </w:t>
            </w:r>
            <w:proofErr w:type="gramStart"/>
            <w:r w:rsidRPr="0081154A">
              <w:t>passiert</w:t>
            </w:r>
            <w:proofErr w:type="gramEnd"/>
            <w:r w:rsidRPr="0081154A">
              <w:t xml:space="preserve"> aber selten in einem so überschaubaren Projekt</w:t>
            </w:r>
          </w:p>
          <w:p w14:paraId="5E9FDF55" w14:textId="77777777" w:rsidR="0081154A" w:rsidRPr="0081154A" w:rsidRDefault="0081154A" w:rsidP="0081154A">
            <w:pPr>
              <w:ind w:left="720"/>
              <w:rPr>
                <w:sz w:val="8"/>
                <w:szCs w:val="8"/>
              </w:rPr>
            </w:pPr>
          </w:p>
          <w:p w14:paraId="61DF36A3" w14:textId="77777777" w:rsidR="0081154A" w:rsidRPr="0081154A" w:rsidRDefault="0081154A" w:rsidP="0081154A">
            <w:r w:rsidRPr="0081154A">
              <w:rPr>
                <w:b/>
                <w:bCs/>
              </w:rPr>
              <w:t>Wo sie keinen Mehrwert bringen:</w:t>
            </w:r>
          </w:p>
          <w:p w14:paraId="4B4000DA" w14:textId="77777777" w:rsidR="0081154A" w:rsidRPr="0081154A" w:rsidRDefault="0081154A" w:rsidP="0081154A">
            <w:pPr>
              <w:numPr>
                <w:ilvl w:val="0"/>
                <w:numId w:val="27"/>
              </w:numPr>
            </w:pPr>
            <w:r w:rsidRPr="0081154A">
              <w:t>Kleine inkrementelle Änderungen (Button-Fix, CSS-Tweak) — Overhead überwiegt</w:t>
            </w:r>
          </w:p>
          <w:p w14:paraId="716D8BC6" w14:textId="77777777" w:rsidR="0081154A" w:rsidRPr="0081154A" w:rsidRDefault="0081154A" w:rsidP="0081154A">
            <w:pPr>
              <w:numPr>
                <w:ilvl w:val="0"/>
                <w:numId w:val="27"/>
              </w:numPr>
            </w:pPr>
            <w:proofErr w:type="gramStart"/>
            <w:r w:rsidRPr="0081154A">
              <w:t>Aufgaben</w:t>
            </w:r>
            <w:proofErr w:type="gramEnd"/>
            <w:r w:rsidRPr="0081154A">
              <w:t xml:space="preserve"> </w:t>
            </w:r>
            <w:proofErr w:type="gramStart"/>
            <w:r w:rsidRPr="0081154A">
              <w:t>die Kontext</w:t>
            </w:r>
            <w:proofErr w:type="gramEnd"/>
            <w:r w:rsidRPr="0081154A">
              <w:t xml:space="preserve"> aus dem laufenden Gespräch brauchen (wie die PDF-Implementierung gerade eben)</w:t>
            </w:r>
          </w:p>
          <w:p w14:paraId="1298304E" w14:textId="77777777" w:rsidR="0081154A" w:rsidRDefault="0081154A" w:rsidP="0081154A">
            <w:pPr>
              <w:numPr>
                <w:ilvl w:val="0"/>
                <w:numId w:val="27"/>
              </w:numPr>
            </w:pPr>
            <w:r w:rsidRPr="0081154A">
              <w:t>Dieses Projekt hat ~10 relevante Dateien, alles passt bequem in einen Kontext</w:t>
            </w:r>
          </w:p>
          <w:p w14:paraId="399CAC29" w14:textId="77777777" w:rsidR="0081154A" w:rsidRPr="0081154A" w:rsidRDefault="0081154A" w:rsidP="0081154A">
            <w:pPr>
              <w:ind w:left="720"/>
              <w:rPr>
                <w:sz w:val="8"/>
                <w:szCs w:val="8"/>
              </w:rPr>
            </w:pPr>
          </w:p>
          <w:p w14:paraId="7381E019" w14:textId="77777777" w:rsidR="0081154A" w:rsidRPr="0081154A" w:rsidRDefault="0081154A" w:rsidP="0081154A">
            <w:r w:rsidRPr="0081154A">
              <w:rPr>
                <w:b/>
                <w:bCs/>
              </w:rPr>
              <w:t>Wann es sich lohnen würde:</w:t>
            </w:r>
          </w:p>
          <w:p w14:paraId="587F0F06" w14:textId="77777777" w:rsidR="0081154A" w:rsidRPr="0081154A" w:rsidRDefault="0081154A" w:rsidP="0081154A">
            <w:r w:rsidRPr="0081154A">
              <w:t>Wenn das Projekt wächst — z.B. separate Fachrichtungen mit eigenen Kompetenz-JSONs, mehrere Benutzerrollen, eigene Authentifizierung — dann macht eine Aufteilung wie "Backend-Agent" vs. "Frontend-Agent" Sinn, die unabhängig an klar getrennten Schichten arbeiten.</w:t>
            </w:r>
          </w:p>
          <w:p w14:paraId="2A23248F" w14:textId="2C72627B" w:rsidR="0081154A" w:rsidRDefault="0081154A" w:rsidP="00377142">
            <w:r w:rsidRPr="0081154A">
              <w:t>Für jetzt: ein Gespräch, direkte Iteration.</w:t>
            </w:r>
          </w:p>
        </w:tc>
      </w:tr>
      <w:tr w:rsidR="0081154A" w14:paraId="3369DACB" w14:textId="77777777" w:rsidTr="0081154A">
        <w:tc>
          <w:tcPr>
            <w:tcW w:w="9344" w:type="dxa"/>
            <w:shd w:val="clear" w:color="auto" w:fill="D6E3BC" w:themeFill="accent3" w:themeFillTint="66"/>
          </w:tcPr>
          <w:p w14:paraId="0C1C4403" w14:textId="0CCAB5F9" w:rsidR="0081154A" w:rsidRPr="0081154A" w:rsidRDefault="0081154A" w:rsidP="0081154A">
            <w:pPr>
              <w:tabs>
                <w:tab w:val="num" w:pos="360"/>
              </w:tabs>
            </w:pPr>
            <w:r>
              <w:t>W</w:t>
            </w:r>
            <w:r w:rsidRPr="0081154A">
              <w:t>ie erstelle und nutze ich den Review-Agent?</w:t>
            </w:r>
          </w:p>
        </w:tc>
      </w:tr>
      <w:tr w:rsidR="0081154A" w14:paraId="4C09F21A" w14:textId="77777777" w:rsidTr="0081154A">
        <w:tc>
          <w:tcPr>
            <w:tcW w:w="9344" w:type="dxa"/>
            <w:shd w:val="clear" w:color="auto" w:fill="D9D9D9" w:themeFill="background1" w:themeFillShade="D9"/>
          </w:tcPr>
          <w:p w14:paraId="33671D0A" w14:textId="77777777" w:rsidR="0081154A" w:rsidRPr="0081154A" w:rsidRDefault="0081154A" w:rsidP="0081154A">
            <w:pPr>
              <w:rPr>
                <w:b/>
                <w:bCs/>
              </w:rPr>
            </w:pPr>
            <w:r w:rsidRPr="0081154A">
              <w:rPr>
                <w:b/>
                <w:bCs/>
              </w:rPr>
              <w:t>Aufruf</w:t>
            </w:r>
          </w:p>
          <w:p w14:paraId="15D1D61D" w14:textId="77777777" w:rsidR="0081154A" w:rsidRPr="0081154A" w:rsidRDefault="0081154A" w:rsidP="0081154A">
            <w:r w:rsidRPr="0081154A">
              <w:t>/</w:t>
            </w:r>
            <w:proofErr w:type="spellStart"/>
            <w:r w:rsidRPr="0081154A">
              <w:t>ultrareview</w:t>
            </w:r>
            <w:proofErr w:type="spellEnd"/>
          </w:p>
          <w:p w14:paraId="2E0FC2F8" w14:textId="77777777" w:rsidR="0081154A" w:rsidRPr="0081154A" w:rsidRDefault="0081154A" w:rsidP="0081154A">
            <w:r w:rsidRPr="0081154A">
              <w:t xml:space="preserve">Reviewt den Diff deines aktuellen </w:t>
            </w:r>
            <w:proofErr w:type="spellStart"/>
            <w:r w:rsidRPr="0081154A">
              <w:t>Branches</w:t>
            </w:r>
            <w:proofErr w:type="spellEnd"/>
            <w:r w:rsidRPr="0081154A">
              <w:t xml:space="preserve"> gegen den </w:t>
            </w:r>
            <w:proofErr w:type="spellStart"/>
            <w:r w:rsidRPr="0081154A">
              <w:t>Hauptbranch</w:t>
            </w:r>
            <w:proofErr w:type="spellEnd"/>
            <w:r w:rsidRPr="0081154A">
              <w:t xml:space="preserve"> (inkl. nicht committeter Änderungen).</w:t>
            </w:r>
          </w:p>
          <w:p w14:paraId="2DB772EB" w14:textId="77777777" w:rsidR="0081154A" w:rsidRPr="0081154A" w:rsidRDefault="0081154A" w:rsidP="0081154A">
            <w:r w:rsidRPr="0081154A">
              <w:t>/</w:t>
            </w:r>
            <w:proofErr w:type="spellStart"/>
            <w:r w:rsidRPr="0081154A">
              <w:t>ultrareview</w:t>
            </w:r>
            <w:proofErr w:type="spellEnd"/>
            <w:r w:rsidRPr="0081154A">
              <w:t xml:space="preserve"> 123</w:t>
            </w:r>
          </w:p>
          <w:p w14:paraId="71C07E81" w14:textId="77777777" w:rsidR="0081154A" w:rsidRPr="0081154A" w:rsidRDefault="0081154A" w:rsidP="0081154A">
            <w:r w:rsidRPr="0081154A">
              <w:t>Reviewt einen GitHub Pull Request direkt (PR-Nummer).</w:t>
            </w:r>
          </w:p>
          <w:p w14:paraId="00C2129A" w14:textId="77777777" w:rsidR="0081154A" w:rsidRPr="0081154A" w:rsidRDefault="0081154A" w:rsidP="0081154A">
            <w:pPr>
              <w:rPr>
                <w:b/>
                <w:bCs/>
              </w:rPr>
            </w:pPr>
            <w:r w:rsidRPr="0081154A">
              <w:rPr>
                <w:b/>
                <w:bCs/>
              </w:rPr>
              <w:t>Was er macht</w:t>
            </w:r>
          </w:p>
          <w:p w14:paraId="30505B9D" w14:textId="77777777" w:rsidR="0081154A" w:rsidRPr="0081154A" w:rsidRDefault="0081154A" w:rsidP="0081154A">
            <w:r w:rsidRPr="0081154A">
              <w:t>Startet eine Flotte von Review-</w:t>
            </w:r>
            <w:proofErr w:type="spellStart"/>
            <w:r w:rsidRPr="0081154A">
              <w:t>Agents</w:t>
            </w:r>
            <w:proofErr w:type="spellEnd"/>
            <w:r w:rsidRPr="0081154A">
              <w:t xml:space="preserve"> in der Cloud, die unabhängig voneinander den Code prüfen. </w:t>
            </w:r>
            <w:proofErr w:type="spellStart"/>
            <w:r w:rsidRPr="0081154A">
              <w:t>Findings</w:t>
            </w:r>
            <w:proofErr w:type="spellEnd"/>
            <w:r w:rsidRPr="0081154A">
              <w:t xml:space="preserve"> werden gegenseitig </w:t>
            </w:r>
            <w:proofErr w:type="gramStart"/>
            <w:r w:rsidRPr="0081154A">
              <w:t>verifiziert</w:t>
            </w:r>
            <w:proofErr w:type="gramEnd"/>
            <w:r w:rsidRPr="0081154A">
              <w:t xml:space="preserve"> bevor sie gemeldet werden — daher weniger Rauschen als ein normales Review. Läuft im Hintergrund, du kannst weiterarbeiten.</w:t>
            </w:r>
          </w:p>
          <w:p w14:paraId="15D75C52" w14:textId="77777777" w:rsidR="0081154A" w:rsidRPr="0081154A" w:rsidRDefault="0081154A" w:rsidP="0081154A">
            <w:pPr>
              <w:rPr>
                <w:b/>
                <w:bCs/>
              </w:rPr>
            </w:pPr>
            <w:r w:rsidRPr="0081154A">
              <w:rPr>
                <w:b/>
                <w:bCs/>
              </w:rPr>
              <w:t>Voraussetzungen</w:t>
            </w:r>
          </w:p>
          <w:p w14:paraId="01FD834E" w14:textId="77777777" w:rsidR="0081154A" w:rsidRPr="0081154A" w:rsidRDefault="0081154A" w:rsidP="0081154A">
            <w:pPr>
              <w:ind w:left="360"/>
            </w:pPr>
            <w:proofErr w:type="spellStart"/>
            <w:r w:rsidRPr="0081154A">
              <w:t>Git</w:t>
            </w:r>
            <w:proofErr w:type="spellEnd"/>
            <w:r w:rsidRPr="0081154A">
              <w:t>-Repository (das hier ist eines)</w:t>
            </w:r>
          </w:p>
          <w:p w14:paraId="75A30A6E" w14:textId="77777777" w:rsidR="0081154A" w:rsidRPr="0081154A" w:rsidRDefault="0081154A" w:rsidP="0081154A">
            <w:pPr>
              <w:ind w:left="360"/>
            </w:pPr>
            <w:r w:rsidRPr="0081154A">
              <w:t>Eingeloggt mit Claude.ai-Account (/</w:t>
            </w:r>
            <w:proofErr w:type="spellStart"/>
            <w:r w:rsidRPr="0081154A">
              <w:t>login</w:t>
            </w:r>
            <w:proofErr w:type="spellEnd"/>
            <w:r w:rsidRPr="0081154A">
              <w:t> falls nötig)</w:t>
            </w:r>
          </w:p>
          <w:p w14:paraId="0AD42447" w14:textId="77777777" w:rsidR="0081154A" w:rsidRPr="0081154A" w:rsidRDefault="0081154A" w:rsidP="0081154A">
            <w:pPr>
              <w:ind w:left="360"/>
            </w:pPr>
            <w:r w:rsidRPr="0081154A">
              <w:rPr>
                <w:b/>
                <w:bCs/>
              </w:rPr>
              <w:t>Kosten</w:t>
            </w:r>
            <w:r w:rsidRPr="0081154A">
              <w:t xml:space="preserve">: Pro/Max-Plan hat 3 kostenlose Runs, danach ~$5–20 pro Review als </w:t>
            </w:r>
            <w:proofErr w:type="spellStart"/>
            <w:r w:rsidRPr="0081154A">
              <w:t>Usage</w:t>
            </w:r>
            <w:proofErr w:type="spellEnd"/>
            <w:r w:rsidRPr="0081154A">
              <w:t xml:space="preserve"> </w:t>
            </w:r>
            <w:proofErr w:type="spellStart"/>
            <w:r w:rsidRPr="0081154A">
              <w:t>Credits</w:t>
            </w:r>
            <w:proofErr w:type="spellEnd"/>
          </w:p>
          <w:p w14:paraId="07805F6F" w14:textId="77777777" w:rsidR="0081154A" w:rsidRPr="0081154A" w:rsidRDefault="0081154A" w:rsidP="0081154A">
            <w:pPr>
              <w:rPr>
                <w:b/>
                <w:bCs/>
              </w:rPr>
            </w:pPr>
            <w:r w:rsidRPr="0081154A">
              <w:rPr>
                <w:b/>
                <w:bCs/>
              </w:rPr>
              <w:t>Typischer Workflow für dieses Projekt</w:t>
            </w:r>
          </w:p>
          <w:p w14:paraId="62D9DC2C" w14:textId="77777777" w:rsidR="0081154A" w:rsidRPr="0081154A" w:rsidRDefault="0081154A" w:rsidP="0081154A">
            <w:pPr>
              <w:ind w:left="360"/>
            </w:pPr>
            <w:r w:rsidRPr="0081154A">
              <w:t>Änderungen machen (z.B. PDF-Export, neue Komponente)</w:t>
            </w:r>
          </w:p>
          <w:p w14:paraId="5AE05C53" w14:textId="77777777" w:rsidR="0081154A" w:rsidRPr="0081154A" w:rsidRDefault="0081154A" w:rsidP="0081154A">
            <w:pPr>
              <w:ind w:left="360"/>
            </w:pPr>
            <w:r w:rsidRPr="0081154A">
              <w:t>/</w:t>
            </w:r>
            <w:proofErr w:type="spellStart"/>
            <w:r w:rsidRPr="0081154A">
              <w:t>ultrareview</w:t>
            </w:r>
            <w:proofErr w:type="spellEnd"/>
            <w:r w:rsidRPr="0081154A">
              <w:t> tippen</w:t>
            </w:r>
          </w:p>
          <w:p w14:paraId="6C42BBE9" w14:textId="77777777" w:rsidR="0081154A" w:rsidRPr="0081154A" w:rsidRDefault="0081154A" w:rsidP="0081154A">
            <w:pPr>
              <w:ind w:left="360"/>
            </w:pPr>
            <w:proofErr w:type="gramStart"/>
            <w:r w:rsidRPr="0081154A">
              <w:t>Weiterarbeiten</w:t>
            </w:r>
            <w:proofErr w:type="gramEnd"/>
            <w:r w:rsidRPr="0081154A">
              <w:t xml:space="preserve"> während es läuft (~5–10 Min.)</w:t>
            </w:r>
          </w:p>
          <w:p w14:paraId="572FB8BA" w14:textId="77777777" w:rsidR="0081154A" w:rsidRPr="0081154A" w:rsidRDefault="0081154A" w:rsidP="0081154A">
            <w:pPr>
              <w:ind w:left="360"/>
            </w:pPr>
            <w:r w:rsidRPr="0081154A">
              <w:t>Fortschritt mit /</w:t>
            </w:r>
            <w:proofErr w:type="spellStart"/>
            <w:r w:rsidRPr="0081154A">
              <w:t>tasks</w:t>
            </w:r>
            <w:proofErr w:type="spellEnd"/>
            <w:r w:rsidRPr="0081154A">
              <w:t> prüfen</w:t>
            </w:r>
          </w:p>
          <w:p w14:paraId="5CCEA4BD" w14:textId="77777777" w:rsidR="0081154A" w:rsidRPr="0081154A" w:rsidRDefault="0081154A" w:rsidP="0081154A">
            <w:pPr>
              <w:ind w:left="360"/>
            </w:pPr>
            <w:r w:rsidRPr="0081154A">
              <w:t xml:space="preserve">Report lesen und </w:t>
            </w:r>
            <w:proofErr w:type="spellStart"/>
            <w:r w:rsidRPr="0081154A">
              <w:t>Findings</w:t>
            </w:r>
            <w:proofErr w:type="spellEnd"/>
            <w:r w:rsidRPr="0081154A">
              <w:t xml:space="preserve"> adressieren</w:t>
            </w:r>
          </w:p>
          <w:p w14:paraId="7E92D972" w14:textId="77777777" w:rsidR="0081154A" w:rsidRPr="0081154A" w:rsidRDefault="0081154A" w:rsidP="0081154A">
            <w:r w:rsidRPr="0081154A">
              <w:t>Für dieses Projekt macht es am meisten Sinn nach grösseren Features (</w:t>
            </w:r>
            <w:proofErr w:type="gramStart"/>
            <w:r w:rsidRPr="0081154A">
              <w:t>z.B.</w:t>
            </w:r>
            <w:proofErr w:type="gramEnd"/>
            <w:r w:rsidRPr="0081154A">
              <w:t xml:space="preserve"> wenn du die PDF-Funktion fertig hast und committen willst) — nicht nach jedem kleinen Fix.</w:t>
            </w:r>
          </w:p>
          <w:p w14:paraId="0C3AEFB0" w14:textId="77777777" w:rsidR="0081154A" w:rsidRPr="0081154A" w:rsidRDefault="0081154A" w:rsidP="0081154A"/>
        </w:tc>
      </w:tr>
    </w:tbl>
    <w:p w14:paraId="56B64C28" w14:textId="77777777" w:rsidR="0081154A" w:rsidRDefault="0081154A" w:rsidP="00377142"/>
    <w:p w14:paraId="1B21BF1E" w14:textId="2F9E45F1" w:rsidR="00CD4D37" w:rsidRDefault="00CD4D37">
      <w:pPr>
        <w:spacing w:after="200" w:line="276" w:lineRule="auto"/>
        <w:rPr>
          <w:lang w:val="de-DE"/>
        </w:rPr>
      </w:pPr>
      <w:r>
        <w:rPr>
          <w:lang w:val="de-DE"/>
        </w:rPr>
        <w:br w:type="page"/>
      </w:r>
    </w:p>
    <w:p w14:paraId="6D8F8ABB" w14:textId="4B418163" w:rsidR="00CD4D37" w:rsidRDefault="00CD4D37" w:rsidP="00377142">
      <w:pPr>
        <w:rPr>
          <w:b/>
          <w:bCs/>
        </w:rPr>
      </w:pPr>
      <w:r w:rsidRPr="00CD4D37">
        <w:rPr>
          <w:b/>
          <w:bCs/>
        </w:rPr>
        <w:lastRenderedPageBreak/>
        <w:t>Infrastruktur in der CIT</w:t>
      </w:r>
    </w:p>
    <w:p w14:paraId="59D34660" w14:textId="77777777" w:rsidR="00484C8F" w:rsidRPr="00CD4D37" w:rsidRDefault="00484C8F" w:rsidP="00377142">
      <w:pPr>
        <w:rPr>
          <w:b/>
          <w:bCs/>
        </w:rPr>
      </w:pPr>
    </w:p>
    <w:p w14:paraId="768285E6" w14:textId="77777777" w:rsidR="00484C8F" w:rsidRPr="00FA04B7" w:rsidRDefault="00CD4D37" w:rsidP="00377142">
      <w:hyperlink r:id="rId12" w:history="1">
        <w:r w:rsidRPr="00FA04B7">
          <w:rPr>
            <w:rStyle w:val="Hyperlink"/>
            <w:color w:val="0070C0"/>
            <w:u w:val="single"/>
          </w:rPr>
          <w:t>Hosting Microsoft SQL Datenbank | FHNW Help</w:t>
        </w:r>
      </w:hyperlink>
    </w:p>
    <w:p w14:paraId="3B8E345D" w14:textId="02E06B56" w:rsidR="00CD4D37" w:rsidRPr="00FA04B7" w:rsidRDefault="00CD4D37" w:rsidP="00377142">
      <w:pPr>
        <w:rPr>
          <w:lang w:val="en-US"/>
        </w:rPr>
      </w:pPr>
      <w:r w:rsidRPr="00FA04B7">
        <w:rPr>
          <w:color w:val="0070C0"/>
          <w:u w:val="single"/>
          <w:lang w:val="en-US"/>
        </w:rPr>
        <w:br/>
      </w:r>
      <w:hyperlink r:id="rId13" w:anchor="2.2+App+Registrations+in+der+Azure" w:history="1">
        <w:r w:rsidRPr="00CD4D37">
          <w:rPr>
            <w:rStyle w:val="Hyperlink"/>
            <w:color w:val="0070C0"/>
            <w:u w:val="single"/>
            <w:lang w:val="en-US"/>
          </w:rPr>
          <w:t>Azure App Registration | FHNW Help</w:t>
        </w:r>
      </w:hyperlink>
    </w:p>
    <w:p w14:paraId="4B3EF951" w14:textId="6B51C644" w:rsidR="00007A3E" w:rsidRPr="00FA04B7" w:rsidRDefault="00007A3E" w:rsidP="00377142">
      <w:pPr>
        <w:rPr>
          <w:lang w:val="en-US"/>
        </w:rPr>
      </w:pPr>
      <w:hyperlink r:id="rId14" w:history="1">
        <w:r w:rsidRPr="00FA04B7">
          <w:rPr>
            <w:rStyle w:val="Hyperlink"/>
            <w:lang w:val="en-US"/>
          </w:rPr>
          <w:t>FHNW Subito - IT-Services</w:t>
        </w:r>
      </w:hyperlink>
    </w:p>
    <w:p w14:paraId="2ADD41CE" w14:textId="77777777" w:rsidR="00484C8F" w:rsidRPr="00FA04B7" w:rsidRDefault="00484C8F" w:rsidP="00377142">
      <w:pPr>
        <w:rPr>
          <w:lang w:val="en-US"/>
        </w:rPr>
      </w:pPr>
    </w:p>
    <w:p w14:paraId="3E47F4D4" w14:textId="4B443DED" w:rsidR="00484C8F" w:rsidRDefault="003B5909" w:rsidP="00377142">
      <w:hyperlink r:id="rId15" w:history="1">
        <w:r w:rsidRPr="003B5909">
          <w:rPr>
            <w:rStyle w:val="Hyperlink"/>
          </w:rPr>
          <w:t xml:space="preserve">AD-, </w:t>
        </w:r>
        <w:proofErr w:type="spellStart"/>
        <w:r w:rsidRPr="003B5909">
          <w:rPr>
            <w:rStyle w:val="Hyperlink"/>
          </w:rPr>
          <w:t>EntraID</w:t>
        </w:r>
        <w:proofErr w:type="spellEnd"/>
        <w:r w:rsidRPr="003B5909">
          <w:rPr>
            <w:rStyle w:val="Hyperlink"/>
          </w:rPr>
          <w:t>-Gruppe beantragen über IAM</w:t>
        </w:r>
      </w:hyperlink>
      <w:r>
        <w:t xml:space="preserve"> </w:t>
      </w:r>
    </w:p>
    <w:p w14:paraId="178D9DA1" w14:textId="77777777" w:rsidR="007B37E5" w:rsidRDefault="007B37E5" w:rsidP="00377142"/>
    <w:p w14:paraId="1FDDA04C" w14:textId="659F446C" w:rsidR="007B37E5" w:rsidRDefault="007B37E5" w:rsidP="00377142">
      <w:pPr>
        <w:rPr>
          <w:color w:val="0070C0"/>
          <w:u w:val="single"/>
          <w:lang w:val="fr-CH"/>
        </w:rPr>
      </w:pPr>
      <w:r w:rsidRPr="007B37E5">
        <w:rPr>
          <w:color w:val="00B050"/>
          <w:sz w:val="28"/>
          <w:szCs w:val="28"/>
        </w:rPr>
        <w:sym w:font="Wingdings" w:char="F0FC"/>
      </w:r>
      <w:r>
        <w:t xml:space="preserve"> </w:t>
      </w:r>
      <w:r w:rsidRPr="007B37E5">
        <w:t xml:space="preserve">Auf </w:t>
      </w:r>
      <w:proofErr w:type="gramStart"/>
      <w:r w:rsidRPr="007B37E5">
        <w:t>dev.azure.com :</w:t>
      </w:r>
      <w:proofErr w:type="gramEnd"/>
      <w:r w:rsidRPr="007B37E5">
        <w:t xml:space="preserve"> </w:t>
      </w:r>
      <w:hyperlink r:id="rId16" w:history="1">
        <w:r w:rsidRPr="007B37E5">
          <w:rPr>
            <w:rStyle w:val="Hyperlink"/>
            <w:color w:val="0070C0"/>
            <w:u w:val="single"/>
          </w:rPr>
          <w:t>A9720-LehrPlaner - Repos</w:t>
        </w:r>
      </w:hyperlink>
    </w:p>
    <w:p w14:paraId="617F67B8" w14:textId="77777777" w:rsidR="007B37E5" w:rsidRDefault="007B37E5" w:rsidP="00377142">
      <w:pPr>
        <w:rPr>
          <w:color w:val="0070C0"/>
          <w:u w:val="single"/>
          <w:lang w:val="fr-CH"/>
        </w:rPr>
      </w:pPr>
    </w:p>
    <w:p w14:paraId="5D743BF6" w14:textId="77777777" w:rsidR="007B37E5" w:rsidRDefault="007B37E5" w:rsidP="00377142">
      <w:pPr>
        <w:rPr>
          <w:b/>
          <w:bCs/>
          <w:u w:val="single"/>
        </w:rPr>
      </w:pPr>
    </w:p>
    <w:p w14:paraId="72EA8CF4" w14:textId="7785A768" w:rsidR="007B37E5" w:rsidRDefault="007B37E5" w:rsidP="00377142">
      <w:pPr>
        <w:rPr>
          <w:b/>
          <w:bCs/>
          <w:u w:val="single"/>
        </w:rPr>
      </w:pPr>
      <w:r w:rsidRPr="007B37E5">
        <w:rPr>
          <w:b/>
          <w:bCs/>
          <w:u w:val="single"/>
        </w:rPr>
        <w:t xml:space="preserve">Vorgehen für hochladen auf </w:t>
      </w:r>
      <w:proofErr w:type="spellStart"/>
      <w:r w:rsidRPr="007B37E5">
        <w:rPr>
          <w:b/>
          <w:bCs/>
          <w:u w:val="single"/>
        </w:rPr>
        <w:t>devOps</w:t>
      </w:r>
      <w:proofErr w:type="spellEnd"/>
    </w:p>
    <w:p w14:paraId="26841C57" w14:textId="77777777" w:rsidR="007B37E5" w:rsidRPr="007B37E5" w:rsidRDefault="007B37E5" w:rsidP="00377142">
      <w:pPr>
        <w:rPr>
          <w:b/>
          <w:bCs/>
          <w:u w:val="single"/>
        </w:rPr>
      </w:pPr>
    </w:p>
    <w:p w14:paraId="12255739" w14:textId="77777777" w:rsidR="007B37E5" w:rsidRPr="007B37E5" w:rsidRDefault="007B37E5" w:rsidP="007B37E5">
      <w:r w:rsidRPr="007B37E5">
        <w:rPr>
          <w:b/>
          <w:bCs/>
        </w:rPr>
        <w:t>Dein normaler Workflow:</w:t>
      </w:r>
    </w:p>
    <w:p w14:paraId="3D8FE566" w14:textId="77777777" w:rsidR="007B37E5" w:rsidRPr="007B37E5" w:rsidRDefault="007B37E5" w:rsidP="007B37E5">
      <w:pPr>
        <w:numPr>
          <w:ilvl w:val="0"/>
          <w:numId w:val="30"/>
        </w:numPr>
      </w:pPr>
      <w:r w:rsidRPr="007B37E5">
        <w:rPr>
          <w:b/>
          <w:bCs/>
        </w:rPr>
        <w:t>Wir entwickeln zusammen</w:t>
      </w:r>
      <w:r w:rsidRPr="007B37E5">
        <w:t xml:space="preserve"> — ich ändere Files lokal, du testest im Browser</w:t>
      </w:r>
    </w:p>
    <w:p w14:paraId="54603CAA" w14:textId="77777777" w:rsidR="007B37E5" w:rsidRPr="007B37E5" w:rsidRDefault="007B37E5" w:rsidP="007B37E5">
      <w:pPr>
        <w:numPr>
          <w:ilvl w:val="0"/>
          <w:numId w:val="30"/>
        </w:numPr>
      </w:pPr>
      <w:r w:rsidRPr="007B37E5">
        <w:rPr>
          <w:b/>
          <w:bCs/>
        </w:rPr>
        <w:t>Wenn ein Feature fertig ist</w:t>
      </w:r>
      <w:r w:rsidRPr="007B37E5">
        <w:t>, sagst du z.B.:</w:t>
      </w:r>
    </w:p>
    <w:p w14:paraId="0B0431F5" w14:textId="77777777" w:rsidR="007B37E5" w:rsidRPr="007B37E5" w:rsidRDefault="007B37E5" w:rsidP="007B37E5">
      <w:pPr>
        <w:numPr>
          <w:ilvl w:val="1"/>
          <w:numId w:val="30"/>
        </w:numPr>
      </w:pPr>
      <w:r w:rsidRPr="007B37E5">
        <w:rPr>
          <w:i/>
          <w:iCs/>
        </w:rPr>
        <w:t>"kannst du committen und pushen"</w:t>
      </w:r>
    </w:p>
    <w:p w14:paraId="3AFD4292" w14:textId="77777777" w:rsidR="007B37E5" w:rsidRPr="007B37E5" w:rsidRDefault="007B37E5" w:rsidP="007B37E5">
      <w:pPr>
        <w:numPr>
          <w:ilvl w:val="1"/>
          <w:numId w:val="30"/>
        </w:numPr>
      </w:pPr>
      <w:r w:rsidRPr="007B37E5">
        <w:rPr>
          <w:i/>
          <w:iCs/>
        </w:rPr>
        <w:t>"push auf DevOps"</w:t>
      </w:r>
    </w:p>
    <w:p w14:paraId="20EFA838" w14:textId="77777777" w:rsidR="007B37E5" w:rsidRPr="007B37E5" w:rsidRDefault="007B37E5" w:rsidP="007B37E5">
      <w:pPr>
        <w:numPr>
          <w:ilvl w:val="0"/>
          <w:numId w:val="30"/>
        </w:numPr>
      </w:pPr>
      <w:r w:rsidRPr="007B37E5">
        <w:rPr>
          <w:b/>
          <w:bCs/>
        </w:rPr>
        <w:t>Ich führe dann aus:</w:t>
      </w:r>
    </w:p>
    <w:p w14:paraId="25152345" w14:textId="77777777" w:rsidR="007B37E5" w:rsidRPr="007B37E5" w:rsidRDefault="007B37E5" w:rsidP="007B37E5">
      <w:proofErr w:type="spellStart"/>
      <w:r w:rsidRPr="007B37E5">
        <w:t>git</w:t>
      </w:r>
      <w:proofErr w:type="spellEnd"/>
      <w:r w:rsidRPr="007B37E5">
        <w:t xml:space="preserve"> </w:t>
      </w:r>
      <w:proofErr w:type="spellStart"/>
      <w:r w:rsidRPr="007B37E5">
        <w:t>add</w:t>
      </w:r>
      <w:proofErr w:type="spellEnd"/>
      <w:r w:rsidRPr="007B37E5">
        <w:t xml:space="preserve"> &lt;geänderte </w:t>
      </w:r>
      <w:proofErr w:type="spellStart"/>
      <w:r w:rsidRPr="007B37E5">
        <w:t>files</w:t>
      </w:r>
      <w:proofErr w:type="spellEnd"/>
      <w:r w:rsidRPr="007B37E5">
        <w:t>&gt;</w:t>
      </w:r>
    </w:p>
    <w:p w14:paraId="36F6C703" w14:textId="77777777" w:rsidR="007B37E5" w:rsidRPr="007B37E5" w:rsidRDefault="007B37E5" w:rsidP="007B37E5">
      <w:proofErr w:type="spellStart"/>
      <w:r w:rsidRPr="007B37E5">
        <w:t>git</w:t>
      </w:r>
      <w:proofErr w:type="spellEnd"/>
      <w:r w:rsidRPr="007B37E5">
        <w:t xml:space="preserve"> </w:t>
      </w:r>
      <w:proofErr w:type="spellStart"/>
      <w:r w:rsidRPr="007B37E5">
        <w:t>commit</w:t>
      </w:r>
      <w:proofErr w:type="spellEnd"/>
      <w:r w:rsidRPr="007B37E5">
        <w:t xml:space="preserve"> -m "</w:t>
      </w:r>
      <w:proofErr w:type="spellStart"/>
      <w:r w:rsidRPr="007B37E5">
        <w:t>feat</w:t>
      </w:r>
      <w:proofErr w:type="spellEnd"/>
      <w:r w:rsidRPr="007B37E5">
        <w:t>: ..."</w:t>
      </w:r>
    </w:p>
    <w:p w14:paraId="343D99BA" w14:textId="77777777" w:rsidR="007B37E5" w:rsidRPr="007B37E5" w:rsidRDefault="007B37E5" w:rsidP="007B37E5">
      <w:proofErr w:type="spellStart"/>
      <w:r w:rsidRPr="007B37E5">
        <w:t>git</w:t>
      </w:r>
      <w:proofErr w:type="spellEnd"/>
      <w:r w:rsidRPr="007B37E5">
        <w:t xml:space="preserve"> push</w:t>
      </w:r>
    </w:p>
    <w:p w14:paraId="3A3F5408" w14:textId="77777777" w:rsidR="007B37E5" w:rsidRPr="007B37E5" w:rsidRDefault="007B37E5" w:rsidP="007B37E5">
      <w:r w:rsidRPr="007B37E5">
        <w:pict w14:anchorId="76FE9A98">
          <v:rect id="_x0000_i1037" style="width:0;height:1.5pt" o:hralign="center" o:hrstd="t" o:hr="t" fillcolor="#a0a0a0" stroked="f"/>
        </w:pict>
      </w:r>
    </w:p>
    <w:p w14:paraId="2A877A1E" w14:textId="77777777" w:rsidR="007B37E5" w:rsidRPr="007B37E5" w:rsidRDefault="007B37E5" w:rsidP="007B37E5">
      <w:r w:rsidRPr="007B37E5">
        <w:rPr>
          <w:b/>
          <w:bCs/>
        </w:rPr>
        <w:t>Nützliche Befehle die du selbst kennen solltest:</w:t>
      </w:r>
    </w:p>
    <w:p w14:paraId="2A64A81E" w14:textId="77777777" w:rsidR="007B37E5" w:rsidRPr="007B37E5" w:rsidRDefault="007B37E5" w:rsidP="007B37E5">
      <w:r w:rsidRPr="007B37E5">
        <w:t># Status — was hat sich geändert?</w:t>
      </w:r>
    </w:p>
    <w:p w14:paraId="72924ADB" w14:textId="77777777" w:rsidR="007B37E5" w:rsidRPr="007B37E5" w:rsidRDefault="007B37E5" w:rsidP="007B37E5">
      <w:proofErr w:type="spellStart"/>
      <w:r w:rsidRPr="007B37E5">
        <w:t>git</w:t>
      </w:r>
      <w:proofErr w:type="spellEnd"/>
      <w:r w:rsidRPr="007B37E5">
        <w:t xml:space="preserve"> </w:t>
      </w:r>
      <w:proofErr w:type="spellStart"/>
      <w:r w:rsidRPr="007B37E5">
        <w:t>status</w:t>
      </w:r>
      <w:proofErr w:type="spellEnd"/>
    </w:p>
    <w:p w14:paraId="714EAA18" w14:textId="77777777" w:rsidR="007B37E5" w:rsidRPr="007B37E5" w:rsidRDefault="007B37E5" w:rsidP="007B37E5"/>
    <w:p w14:paraId="71E04258" w14:textId="77777777" w:rsidR="007B37E5" w:rsidRPr="007B37E5" w:rsidRDefault="007B37E5" w:rsidP="007B37E5">
      <w:r w:rsidRPr="007B37E5">
        <w:t># Änderungen hochladen (nach meiner Arbeit)</w:t>
      </w:r>
    </w:p>
    <w:p w14:paraId="435E0BE6" w14:textId="77777777" w:rsidR="007B37E5" w:rsidRPr="007B37E5" w:rsidRDefault="007B37E5" w:rsidP="007B37E5">
      <w:proofErr w:type="spellStart"/>
      <w:r w:rsidRPr="007B37E5">
        <w:t>git</w:t>
      </w:r>
      <w:proofErr w:type="spellEnd"/>
      <w:r w:rsidRPr="007B37E5">
        <w:t xml:space="preserve"> </w:t>
      </w:r>
      <w:proofErr w:type="spellStart"/>
      <w:proofErr w:type="gramStart"/>
      <w:r w:rsidRPr="007B37E5">
        <w:t>add</w:t>
      </w:r>
      <w:proofErr w:type="spellEnd"/>
      <w:r w:rsidRPr="007B37E5">
        <w:t xml:space="preserve"> .</w:t>
      </w:r>
      <w:proofErr w:type="gramEnd"/>
    </w:p>
    <w:p w14:paraId="09FB5FFB" w14:textId="77777777" w:rsidR="007B37E5" w:rsidRPr="007B37E5" w:rsidRDefault="007B37E5" w:rsidP="007B37E5">
      <w:proofErr w:type="spellStart"/>
      <w:r w:rsidRPr="007B37E5">
        <w:t>git</w:t>
      </w:r>
      <w:proofErr w:type="spellEnd"/>
      <w:r w:rsidRPr="007B37E5">
        <w:t xml:space="preserve"> </w:t>
      </w:r>
      <w:proofErr w:type="spellStart"/>
      <w:r w:rsidRPr="007B37E5">
        <w:t>commit</w:t>
      </w:r>
      <w:proofErr w:type="spellEnd"/>
      <w:r w:rsidRPr="007B37E5">
        <w:t xml:space="preserve"> -m "deine </w:t>
      </w:r>
      <w:proofErr w:type="spellStart"/>
      <w:r w:rsidRPr="007B37E5">
        <w:t>nachricht</w:t>
      </w:r>
      <w:proofErr w:type="spellEnd"/>
      <w:r w:rsidRPr="007B37E5">
        <w:t>"</w:t>
      </w:r>
    </w:p>
    <w:p w14:paraId="0B9DE978" w14:textId="77777777" w:rsidR="007B37E5" w:rsidRPr="007B37E5" w:rsidRDefault="007B37E5" w:rsidP="007B37E5">
      <w:proofErr w:type="spellStart"/>
      <w:r w:rsidRPr="007B37E5">
        <w:t>git</w:t>
      </w:r>
      <w:proofErr w:type="spellEnd"/>
      <w:r w:rsidRPr="007B37E5">
        <w:t xml:space="preserve"> push</w:t>
      </w:r>
    </w:p>
    <w:p w14:paraId="4412466F" w14:textId="77777777" w:rsidR="007B37E5" w:rsidRPr="007B37E5" w:rsidRDefault="007B37E5" w:rsidP="007B37E5"/>
    <w:p w14:paraId="0C24DFC0" w14:textId="77777777" w:rsidR="007B37E5" w:rsidRPr="007B37E5" w:rsidRDefault="007B37E5" w:rsidP="007B37E5">
      <w:r w:rsidRPr="007B37E5">
        <w:t># Neueste Version holen (</w:t>
      </w:r>
      <w:proofErr w:type="gramStart"/>
      <w:r w:rsidRPr="007B37E5">
        <w:t>z.B.</w:t>
      </w:r>
      <w:proofErr w:type="gramEnd"/>
      <w:r w:rsidRPr="007B37E5">
        <w:t xml:space="preserve"> wenn du von anderem Gerät weiterarbeitest)</w:t>
      </w:r>
    </w:p>
    <w:p w14:paraId="7DA890E7" w14:textId="77777777" w:rsidR="007B37E5" w:rsidRPr="007B37E5" w:rsidRDefault="007B37E5" w:rsidP="007B37E5">
      <w:proofErr w:type="spellStart"/>
      <w:r w:rsidRPr="007B37E5">
        <w:t>git</w:t>
      </w:r>
      <w:proofErr w:type="spellEnd"/>
      <w:r w:rsidRPr="007B37E5">
        <w:t xml:space="preserve"> pull</w:t>
      </w:r>
    </w:p>
    <w:p w14:paraId="46CBEB0C" w14:textId="77777777" w:rsidR="007B37E5" w:rsidRPr="007B37E5" w:rsidRDefault="007B37E5" w:rsidP="007B37E5">
      <w:r w:rsidRPr="007B37E5">
        <w:pict w14:anchorId="207DB8C0">
          <v:rect id="_x0000_i1038" style="width:0;height:1.5pt" o:hralign="center" o:hrstd="t" o:hr="t" fillcolor="#a0a0a0" stroked="f"/>
        </w:pict>
      </w:r>
    </w:p>
    <w:p w14:paraId="18051263" w14:textId="77777777" w:rsidR="007B37E5" w:rsidRPr="007B37E5" w:rsidRDefault="007B37E5" w:rsidP="007B37E5">
      <w:r w:rsidRPr="007B37E5">
        <w:rPr>
          <w:b/>
          <w:bCs/>
        </w:rPr>
        <w:t>Kurz gesagt:</w:t>
      </w:r>
      <w:r w:rsidRPr="007B37E5">
        <w:t xml:space="preserve"> Du entscheidest wann gepusht wird. Sag es mir einfach und ich mache den Commit + Push sauber mit einer guten Commit-Message.</w:t>
      </w:r>
    </w:p>
    <w:p w14:paraId="02A3AF91" w14:textId="77777777" w:rsidR="007B37E5" w:rsidRPr="007B37E5" w:rsidRDefault="007B37E5" w:rsidP="00377142"/>
    <w:p w14:paraId="1886C255" w14:textId="77777777" w:rsidR="00FA04B7" w:rsidRPr="007B37E5" w:rsidRDefault="00FA04B7" w:rsidP="00377142"/>
    <w:p w14:paraId="75A08FF1" w14:textId="77777777" w:rsidR="00484C8F" w:rsidRPr="007B37E5" w:rsidRDefault="00484C8F" w:rsidP="00377142">
      <w:pPr>
        <w:rPr>
          <w:color w:val="0070C0"/>
          <w:u w:val="single"/>
        </w:rPr>
      </w:pPr>
    </w:p>
    <w:p w14:paraId="320F3A4D" w14:textId="77777777" w:rsidR="00FA04B7" w:rsidRPr="007B37E5" w:rsidRDefault="00FA04B7" w:rsidP="00FA04B7">
      <w:pPr>
        <w:rPr>
          <w:b/>
          <w:bCs/>
          <w:lang w:val="fr-CH"/>
        </w:rPr>
      </w:pPr>
      <w:proofErr w:type="spellStart"/>
      <w:r w:rsidRPr="007B37E5">
        <w:rPr>
          <w:b/>
          <w:bCs/>
          <w:lang w:val="fr-CH"/>
        </w:rPr>
        <w:t>Domäne</w:t>
      </w:r>
      <w:proofErr w:type="spellEnd"/>
      <w:r w:rsidRPr="007B37E5">
        <w:rPr>
          <w:b/>
          <w:bCs/>
          <w:lang w:val="fr-CH"/>
        </w:rPr>
        <w:t>/</w:t>
      </w:r>
      <w:proofErr w:type="spellStart"/>
      <w:r w:rsidRPr="007B37E5">
        <w:rPr>
          <w:b/>
          <w:bCs/>
          <w:lang w:val="fr-CH"/>
        </w:rPr>
        <w:t>Subdomäne</w:t>
      </w:r>
      <w:proofErr w:type="spellEnd"/>
      <w:r w:rsidRPr="007B37E5">
        <w:rPr>
          <w:b/>
          <w:bCs/>
          <w:lang w:val="fr-CH"/>
        </w:rPr>
        <w:t xml:space="preserve"> </w:t>
      </w:r>
      <w:proofErr w:type="spellStart"/>
      <w:proofErr w:type="gramStart"/>
      <w:r w:rsidRPr="007B37E5">
        <w:rPr>
          <w:b/>
          <w:bCs/>
          <w:lang w:val="fr-CH"/>
        </w:rPr>
        <w:t>beantragen</w:t>
      </w:r>
      <w:proofErr w:type="spellEnd"/>
      <w:r w:rsidRPr="007B37E5">
        <w:rPr>
          <w:b/>
          <w:bCs/>
          <w:lang w:val="fr-CH"/>
        </w:rPr>
        <w:t>:</w:t>
      </w:r>
      <w:proofErr w:type="gramEnd"/>
      <w:r w:rsidRPr="007B37E5">
        <w:rPr>
          <w:b/>
          <w:bCs/>
          <w:lang w:val="fr-CH"/>
        </w:rPr>
        <w:t> future.services.fhnw.ch</w:t>
      </w:r>
    </w:p>
    <w:p w14:paraId="5B6D7C8C" w14:textId="13909A1F" w:rsidR="00FA04B7" w:rsidRDefault="00FA04B7" w:rsidP="00377142">
      <w:pPr>
        <w:rPr>
          <w:color w:val="0070C0"/>
          <w:u w:val="single"/>
        </w:rPr>
      </w:pPr>
      <w:r>
        <w:rPr>
          <w:noProof/>
          <w:color w:val="0070C0"/>
          <w:u w:val="single"/>
        </w:rPr>
        <w:lastRenderedPageBreak/>
        <w:drawing>
          <wp:inline distT="0" distB="0" distL="0" distR="0" wp14:anchorId="2D7558D3" wp14:editId="0A641464">
            <wp:extent cx="5939790" cy="2784475"/>
            <wp:effectExtent l="0" t="0" r="3810" b="0"/>
            <wp:docPr id="15508784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78488" name="Grafik 15508784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6047" w14:textId="77777777" w:rsidR="000F578A" w:rsidRDefault="000F578A" w:rsidP="00377142">
      <w:pPr>
        <w:rPr>
          <w:color w:val="0070C0"/>
          <w:u w:val="single"/>
        </w:rPr>
      </w:pPr>
    </w:p>
    <w:p w14:paraId="3FF891BF" w14:textId="0556AA1F" w:rsidR="000F578A" w:rsidRDefault="000F578A" w:rsidP="00377142">
      <w:pPr>
        <w:rPr>
          <w:color w:val="0070C0"/>
          <w:u w:val="single"/>
        </w:rPr>
      </w:pPr>
      <w:r>
        <w:rPr>
          <w:noProof/>
          <w:color w:val="0070C0"/>
          <w:u w:val="single"/>
        </w:rPr>
        <w:drawing>
          <wp:inline distT="0" distB="0" distL="0" distR="0" wp14:anchorId="77CC90F8" wp14:editId="53C9BA96">
            <wp:extent cx="5939790" cy="3606165"/>
            <wp:effectExtent l="0" t="0" r="3810" b="0"/>
            <wp:docPr id="109304906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49067" name="Grafik 10930490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2467" w14:textId="77777777" w:rsidR="000F578A" w:rsidRDefault="000F578A">
      <w:pPr>
        <w:spacing w:after="200" w:line="276" w:lineRule="auto"/>
        <w:rPr>
          <w:color w:val="0070C0"/>
          <w:u w:val="single"/>
        </w:rPr>
      </w:pPr>
      <w:r>
        <w:rPr>
          <w:color w:val="0070C0"/>
          <w:u w:val="single"/>
        </w:rPr>
        <w:br w:type="page"/>
      </w:r>
    </w:p>
    <w:p w14:paraId="35D69D20" w14:textId="737A0623" w:rsidR="000F578A" w:rsidRPr="003B5909" w:rsidRDefault="000F578A" w:rsidP="00377142">
      <w:pPr>
        <w:rPr>
          <w:color w:val="0070C0"/>
          <w:u w:val="single"/>
        </w:rPr>
      </w:pPr>
      <w:r>
        <w:rPr>
          <w:noProof/>
          <w:color w:val="0070C0"/>
          <w:u w:val="single"/>
        </w:rPr>
        <w:lastRenderedPageBreak/>
        <w:drawing>
          <wp:inline distT="0" distB="0" distL="0" distR="0" wp14:anchorId="2B4A6460" wp14:editId="14762FB2">
            <wp:extent cx="5939790" cy="3546475"/>
            <wp:effectExtent l="0" t="0" r="3810" b="0"/>
            <wp:docPr id="810181720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81720" name="Grafik 8101817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78A" w:rsidRPr="003B5909" w:rsidSect="00377142">
      <w:headerReference w:type="first" r:id="rId20"/>
      <w:pgSz w:w="11906" w:h="16838" w:code="9"/>
      <w:pgMar w:top="1134" w:right="1134" w:bottom="1418" w:left="1418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C838B" w14:textId="77777777" w:rsidR="00DE4CC5" w:rsidRDefault="00DE4CC5" w:rsidP="00A76598">
      <w:r>
        <w:separator/>
      </w:r>
    </w:p>
  </w:endnote>
  <w:endnote w:type="continuationSeparator" w:id="0">
    <w:p w14:paraId="5DAEDFB9" w14:textId="77777777" w:rsidR="00DE4CC5" w:rsidRDefault="00DE4CC5" w:rsidP="00A7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DC2CB" w14:textId="77777777" w:rsidR="00DE4CC5" w:rsidRPr="00ED0D02" w:rsidRDefault="00DE4CC5" w:rsidP="00ED0D02">
      <w:pPr>
        <w:pStyle w:val="Fuzeile"/>
      </w:pPr>
    </w:p>
  </w:footnote>
  <w:footnote w:type="continuationSeparator" w:id="0">
    <w:p w14:paraId="4DA9DFF6" w14:textId="77777777" w:rsidR="00DE4CC5" w:rsidRDefault="00DE4CC5" w:rsidP="00A7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4023D" w14:textId="77777777" w:rsidR="00C536C2" w:rsidRDefault="00C536C2" w:rsidP="00437505">
    <w:pPr>
      <w:pStyle w:val="Kopfzeile"/>
      <w:rPr>
        <w:sz w:val="20"/>
        <w:szCs w:val="20"/>
      </w:rPr>
    </w:pPr>
  </w:p>
  <w:p w14:paraId="2686AF16" w14:textId="77777777" w:rsidR="00C536C2" w:rsidRDefault="00C536C2" w:rsidP="00437505">
    <w:pPr>
      <w:pStyle w:val="Kopfzeile"/>
      <w:rPr>
        <w:sz w:val="20"/>
        <w:szCs w:val="20"/>
      </w:rPr>
    </w:pPr>
  </w:p>
  <w:p w14:paraId="17F79910" w14:textId="77777777" w:rsidR="00C536C2" w:rsidRDefault="00C536C2" w:rsidP="00437505">
    <w:pPr>
      <w:pStyle w:val="Kopfzeile"/>
      <w:rPr>
        <w:sz w:val="20"/>
        <w:szCs w:val="20"/>
      </w:rPr>
    </w:pPr>
  </w:p>
  <w:p w14:paraId="10B7CBE3" w14:textId="77777777" w:rsidR="00C536C2" w:rsidRDefault="00C536C2" w:rsidP="00437505">
    <w:pPr>
      <w:pStyle w:val="Kopfzeile"/>
      <w:rPr>
        <w:sz w:val="20"/>
        <w:szCs w:val="20"/>
      </w:rPr>
    </w:pPr>
  </w:p>
  <w:p w14:paraId="76158B78" w14:textId="77777777" w:rsidR="00C536C2" w:rsidRDefault="00C536C2" w:rsidP="00437505">
    <w:pPr>
      <w:pStyle w:val="Kopfzeile"/>
      <w:rPr>
        <w:sz w:val="20"/>
        <w:szCs w:val="20"/>
      </w:rPr>
    </w:pPr>
  </w:p>
  <w:p w14:paraId="339469CA" w14:textId="77777777" w:rsidR="00437505" w:rsidRPr="00437505" w:rsidRDefault="00437505" w:rsidP="0043750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FEF468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B184C4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C1623E6"/>
    <w:lvl w:ilvl="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CCC4272"/>
    <w:lvl w:ilvl="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3C6400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6D7B89"/>
    <w:multiLevelType w:val="hybridMultilevel"/>
    <w:tmpl w:val="58FC1CDE"/>
    <w:lvl w:ilvl="0" w:tplc="BA164EB8">
      <w:start w:val="1"/>
      <w:numFmt w:val="bullet"/>
      <w:lvlText w:val=""/>
      <w:lvlJc w:val="left"/>
      <w:pPr>
        <w:ind w:left="567" w:hanging="567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766CD9"/>
    <w:multiLevelType w:val="multilevel"/>
    <w:tmpl w:val="2E18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90519"/>
    <w:multiLevelType w:val="multilevel"/>
    <w:tmpl w:val="6170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0192E"/>
    <w:multiLevelType w:val="multilevel"/>
    <w:tmpl w:val="DA1CEF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55D4ECB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10" w15:restartNumberingAfterBreak="0">
    <w:nsid w:val="17AB3B9D"/>
    <w:multiLevelType w:val="multilevel"/>
    <w:tmpl w:val="5B02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0183D"/>
    <w:multiLevelType w:val="multilevel"/>
    <w:tmpl w:val="0807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2B2E4FEE"/>
    <w:multiLevelType w:val="hybridMultilevel"/>
    <w:tmpl w:val="92A0889E"/>
    <w:lvl w:ilvl="0" w:tplc="0C800894">
      <w:start w:val="1"/>
      <w:numFmt w:val="decimal"/>
      <w:lvlText w:val="%1."/>
      <w:lvlJc w:val="left"/>
      <w:pPr>
        <w:ind w:left="720" w:hanging="360"/>
      </w:pPr>
    </w:lvl>
    <w:lvl w:ilvl="1" w:tplc="0807000F">
      <w:start w:val="1"/>
      <w:numFmt w:val="decimal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26A66"/>
    <w:multiLevelType w:val="hybridMultilevel"/>
    <w:tmpl w:val="50288A98"/>
    <w:lvl w:ilvl="0" w:tplc="3708AE68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E33647"/>
    <w:multiLevelType w:val="multilevel"/>
    <w:tmpl w:val="23A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2687F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16" w15:restartNumberingAfterBreak="0">
    <w:nsid w:val="4E02712E"/>
    <w:multiLevelType w:val="multilevel"/>
    <w:tmpl w:val="50682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E7D487C"/>
    <w:multiLevelType w:val="multilevel"/>
    <w:tmpl w:val="5BBEFE14"/>
    <w:lvl w:ilvl="0">
      <w:start w:val="1"/>
      <w:numFmt w:val="decimal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1F44949"/>
    <w:multiLevelType w:val="hybridMultilevel"/>
    <w:tmpl w:val="F6385F22"/>
    <w:lvl w:ilvl="0" w:tplc="38BA8D38">
      <w:start w:val="1"/>
      <w:numFmt w:val="bullet"/>
      <w:pStyle w:val="Listenabsatz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0A15AB"/>
    <w:multiLevelType w:val="multilevel"/>
    <w:tmpl w:val="75384DEA"/>
    <w:styleLink w:val="FHNWAufzhlung"/>
    <w:lvl w:ilvl="0">
      <w:start w:val="1"/>
      <w:numFmt w:val="bullet"/>
      <w:lvlText w:val="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851"/>
        </w:tabs>
        <w:ind w:left="1077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701"/>
        </w:tabs>
        <w:ind w:left="1928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27783"/>
        </w:tabs>
        <w:ind w:left="2778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3402"/>
        </w:tabs>
        <w:ind w:left="3629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4253"/>
        </w:tabs>
        <w:ind w:left="4479" w:hanging="226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5103"/>
        </w:tabs>
        <w:ind w:left="5330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5954"/>
        </w:tabs>
        <w:ind w:left="6180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6804"/>
        </w:tabs>
        <w:ind w:left="7031" w:hanging="227"/>
      </w:pPr>
      <w:rPr>
        <w:rFonts w:ascii="Symbol" w:hAnsi="Symbol" w:hint="default"/>
      </w:rPr>
    </w:lvl>
  </w:abstractNum>
  <w:abstractNum w:abstractNumId="20" w15:restartNumberingAfterBreak="0">
    <w:nsid w:val="6A8662D4"/>
    <w:multiLevelType w:val="multilevel"/>
    <w:tmpl w:val="75384DEA"/>
    <w:numStyleLink w:val="FHNWAufzhlung"/>
  </w:abstractNum>
  <w:abstractNum w:abstractNumId="21" w15:restartNumberingAfterBreak="0">
    <w:nsid w:val="70C9118D"/>
    <w:multiLevelType w:val="hybridMultilevel"/>
    <w:tmpl w:val="29C4984E"/>
    <w:lvl w:ilvl="0" w:tplc="A956BA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28597C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99F0B82"/>
    <w:multiLevelType w:val="multilevel"/>
    <w:tmpl w:val="AE48AF8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3.%2"/>
      <w:lvlJc w:val="left"/>
      <w:pPr>
        <w:tabs>
          <w:tab w:val="num" w:pos="1627"/>
        </w:tabs>
        <w:ind w:left="567" w:hanging="567"/>
      </w:pPr>
      <w:rPr>
        <w:rFonts w:hint="default"/>
      </w:rPr>
    </w:lvl>
    <w:lvl w:ilvl="3">
      <w:start w:val="1"/>
      <w:numFmt w:val="decimal"/>
      <w:lvlText w:val="%3.%2.%1.%4"/>
      <w:lvlJc w:val="left"/>
      <w:pPr>
        <w:tabs>
          <w:tab w:val="num" w:pos="198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4" w15:restartNumberingAfterBreak="0">
    <w:nsid w:val="7B6B095B"/>
    <w:multiLevelType w:val="hybridMultilevel"/>
    <w:tmpl w:val="36E08D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2C75A5"/>
    <w:multiLevelType w:val="multilevel"/>
    <w:tmpl w:val="15F4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7D4B92"/>
    <w:multiLevelType w:val="multilevel"/>
    <w:tmpl w:val="75384DEA"/>
    <w:numStyleLink w:val="FHNWAufzhlung"/>
  </w:abstractNum>
  <w:num w:numId="1" w16cid:durableId="1353993146">
    <w:abstractNumId w:val="4"/>
  </w:num>
  <w:num w:numId="2" w16cid:durableId="533924607">
    <w:abstractNumId w:val="18"/>
  </w:num>
  <w:num w:numId="3" w16cid:durableId="1527521402">
    <w:abstractNumId w:val="21"/>
  </w:num>
  <w:num w:numId="4" w16cid:durableId="684938411">
    <w:abstractNumId w:val="3"/>
  </w:num>
  <w:num w:numId="5" w16cid:durableId="181867987">
    <w:abstractNumId w:val="24"/>
  </w:num>
  <w:num w:numId="6" w16cid:durableId="2016573901">
    <w:abstractNumId w:val="5"/>
  </w:num>
  <w:num w:numId="7" w16cid:durableId="894438532">
    <w:abstractNumId w:val="18"/>
  </w:num>
  <w:num w:numId="8" w16cid:durableId="1384714046">
    <w:abstractNumId w:val="1"/>
  </w:num>
  <w:num w:numId="9" w16cid:durableId="65230108">
    <w:abstractNumId w:val="2"/>
  </w:num>
  <w:num w:numId="10" w16cid:durableId="46339404">
    <w:abstractNumId w:val="17"/>
  </w:num>
  <w:num w:numId="11" w16cid:durableId="322974056">
    <w:abstractNumId w:val="12"/>
  </w:num>
  <w:num w:numId="12" w16cid:durableId="642931393">
    <w:abstractNumId w:val="13"/>
  </w:num>
  <w:num w:numId="13" w16cid:durableId="725688454">
    <w:abstractNumId w:val="8"/>
  </w:num>
  <w:num w:numId="14" w16cid:durableId="1153790887">
    <w:abstractNumId w:val="16"/>
  </w:num>
  <w:num w:numId="15" w16cid:durableId="728771408">
    <w:abstractNumId w:val="19"/>
  </w:num>
  <w:num w:numId="16" w16cid:durableId="1976639902">
    <w:abstractNumId w:val="0"/>
  </w:num>
  <w:num w:numId="17" w16cid:durableId="572588142">
    <w:abstractNumId w:val="22"/>
  </w:num>
  <w:num w:numId="18" w16cid:durableId="1879586819">
    <w:abstractNumId w:val="22"/>
    <w:lvlOverride w:ilvl="0">
      <w:lvl w:ilvl="0">
        <w:start w:val="1"/>
        <w:numFmt w:val="decimal"/>
        <w:pStyle w:val="berschrift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berschrift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berschrift4"/>
        <w:lvlText w:val="%1.%2.%3.%4"/>
        <w:lvlJc w:val="left"/>
        <w:pPr>
          <w:ind w:left="680" w:hanging="680"/>
        </w:pPr>
        <w:rPr>
          <w:rFonts w:hint="default"/>
        </w:rPr>
      </w:lvl>
    </w:lvlOverride>
    <w:lvlOverride w:ilvl="4">
      <w:lvl w:ilvl="4">
        <w:start w:val="1"/>
        <w:numFmt w:val="decimal"/>
        <w:pStyle w:val="berschrift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berschrift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berschrift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berschrift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berschrift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9" w16cid:durableId="1659311279">
    <w:abstractNumId w:val="9"/>
  </w:num>
  <w:num w:numId="20" w16cid:durableId="1084372380">
    <w:abstractNumId w:val="15"/>
  </w:num>
  <w:num w:numId="21" w16cid:durableId="132336328">
    <w:abstractNumId w:val="23"/>
  </w:num>
  <w:num w:numId="22" w16cid:durableId="7073804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37044185">
    <w:abstractNumId w:val="20"/>
  </w:num>
  <w:num w:numId="24" w16cid:durableId="1010565393">
    <w:abstractNumId w:val="26"/>
  </w:num>
  <w:num w:numId="25" w16cid:durableId="1115516461">
    <w:abstractNumId w:val="11"/>
  </w:num>
  <w:num w:numId="26" w16cid:durableId="575626286">
    <w:abstractNumId w:val="7"/>
  </w:num>
  <w:num w:numId="27" w16cid:durableId="1213541418">
    <w:abstractNumId w:val="10"/>
  </w:num>
  <w:num w:numId="28" w16cid:durableId="211431026">
    <w:abstractNumId w:val="14"/>
  </w:num>
  <w:num w:numId="29" w16cid:durableId="125896501">
    <w:abstractNumId w:val="6"/>
  </w:num>
  <w:num w:numId="30" w16cid:durableId="211251118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25D"/>
    <w:rsid w:val="00007A3E"/>
    <w:rsid w:val="000210DE"/>
    <w:rsid w:val="0002713D"/>
    <w:rsid w:val="0005534A"/>
    <w:rsid w:val="00060CA1"/>
    <w:rsid w:val="00071507"/>
    <w:rsid w:val="000976AF"/>
    <w:rsid w:val="000E5CC1"/>
    <w:rsid w:val="000F578A"/>
    <w:rsid w:val="000F7F62"/>
    <w:rsid w:val="00106EAE"/>
    <w:rsid w:val="001149D2"/>
    <w:rsid w:val="00156BA9"/>
    <w:rsid w:val="00180D32"/>
    <w:rsid w:val="001D1088"/>
    <w:rsid w:val="001E544A"/>
    <w:rsid w:val="00203DDE"/>
    <w:rsid w:val="00213675"/>
    <w:rsid w:val="002259EE"/>
    <w:rsid w:val="0023725D"/>
    <w:rsid w:val="00267B19"/>
    <w:rsid w:val="00287478"/>
    <w:rsid w:val="0029605A"/>
    <w:rsid w:val="002A27DF"/>
    <w:rsid w:val="002B467D"/>
    <w:rsid w:val="002C2F9C"/>
    <w:rsid w:val="002E7766"/>
    <w:rsid w:val="00351B21"/>
    <w:rsid w:val="00375A78"/>
    <w:rsid w:val="00377142"/>
    <w:rsid w:val="003B5909"/>
    <w:rsid w:val="003D4F97"/>
    <w:rsid w:val="00400861"/>
    <w:rsid w:val="00403688"/>
    <w:rsid w:val="00405B61"/>
    <w:rsid w:val="0040684A"/>
    <w:rsid w:val="00420F57"/>
    <w:rsid w:val="00425687"/>
    <w:rsid w:val="00437505"/>
    <w:rsid w:val="00460C63"/>
    <w:rsid w:val="00473483"/>
    <w:rsid w:val="00484C8F"/>
    <w:rsid w:val="004B558A"/>
    <w:rsid w:val="004C5569"/>
    <w:rsid w:val="004C6864"/>
    <w:rsid w:val="004E74B4"/>
    <w:rsid w:val="004F505A"/>
    <w:rsid w:val="00527D6A"/>
    <w:rsid w:val="00572350"/>
    <w:rsid w:val="0057705E"/>
    <w:rsid w:val="00595194"/>
    <w:rsid w:val="005A5E71"/>
    <w:rsid w:val="005D06CF"/>
    <w:rsid w:val="005E2EF6"/>
    <w:rsid w:val="00607F7C"/>
    <w:rsid w:val="00612534"/>
    <w:rsid w:val="00633A4F"/>
    <w:rsid w:val="006714F3"/>
    <w:rsid w:val="00672C6E"/>
    <w:rsid w:val="006823DB"/>
    <w:rsid w:val="00687A4C"/>
    <w:rsid w:val="006D02C9"/>
    <w:rsid w:val="006D1010"/>
    <w:rsid w:val="006F4D85"/>
    <w:rsid w:val="00710CED"/>
    <w:rsid w:val="00730FF8"/>
    <w:rsid w:val="00731155"/>
    <w:rsid w:val="00736060"/>
    <w:rsid w:val="0073767C"/>
    <w:rsid w:val="007531B9"/>
    <w:rsid w:val="00757602"/>
    <w:rsid w:val="00787B51"/>
    <w:rsid w:val="00796720"/>
    <w:rsid w:val="007A44C4"/>
    <w:rsid w:val="007B37E5"/>
    <w:rsid w:val="007C2CBA"/>
    <w:rsid w:val="007D27D0"/>
    <w:rsid w:val="007D3D38"/>
    <w:rsid w:val="007E3C24"/>
    <w:rsid w:val="007F05CD"/>
    <w:rsid w:val="0081154A"/>
    <w:rsid w:val="00832351"/>
    <w:rsid w:val="00846B2E"/>
    <w:rsid w:val="00856097"/>
    <w:rsid w:val="008602E5"/>
    <w:rsid w:val="008656F9"/>
    <w:rsid w:val="00872A31"/>
    <w:rsid w:val="00882CA5"/>
    <w:rsid w:val="00884CF6"/>
    <w:rsid w:val="00890A63"/>
    <w:rsid w:val="008C043B"/>
    <w:rsid w:val="008E73D6"/>
    <w:rsid w:val="00923475"/>
    <w:rsid w:val="0093668C"/>
    <w:rsid w:val="00952F27"/>
    <w:rsid w:val="00976795"/>
    <w:rsid w:val="00984DE4"/>
    <w:rsid w:val="00986379"/>
    <w:rsid w:val="009B1FDF"/>
    <w:rsid w:val="009D65FB"/>
    <w:rsid w:val="009E55BD"/>
    <w:rsid w:val="009E67A7"/>
    <w:rsid w:val="00A567B1"/>
    <w:rsid w:val="00A5737E"/>
    <w:rsid w:val="00A63E70"/>
    <w:rsid w:val="00A723BF"/>
    <w:rsid w:val="00A76598"/>
    <w:rsid w:val="00AA0020"/>
    <w:rsid w:val="00AC0F7D"/>
    <w:rsid w:val="00AC1D9F"/>
    <w:rsid w:val="00AC5B16"/>
    <w:rsid w:val="00AD0C43"/>
    <w:rsid w:val="00AF6415"/>
    <w:rsid w:val="00AF6509"/>
    <w:rsid w:val="00B22B80"/>
    <w:rsid w:val="00B253C0"/>
    <w:rsid w:val="00B33577"/>
    <w:rsid w:val="00B534BF"/>
    <w:rsid w:val="00B67EDF"/>
    <w:rsid w:val="00BB2D29"/>
    <w:rsid w:val="00BE2EDC"/>
    <w:rsid w:val="00BE66A5"/>
    <w:rsid w:val="00BF091D"/>
    <w:rsid w:val="00C00E02"/>
    <w:rsid w:val="00C26422"/>
    <w:rsid w:val="00C46B98"/>
    <w:rsid w:val="00C50216"/>
    <w:rsid w:val="00C536C2"/>
    <w:rsid w:val="00C55850"/>
    <w:rsid w:val="00C86E2E"/>
    <w:rsid w:val="00CA31D2"/>
    <w:rsid w:val="00CA50DE"/>
    <w:rsid w:val="00CC7BF8"/>
    <w:rsid w:val="00CD0B78"/>
    <w:rsid w:val="00CD4D37"/>
    <w:rsid w:val="00CE2B5E"/>
    <w:rsid w:val="00D3108D"/>
    <w:rsid w:val="00D36B2A"/>
    <w:rsid w:val="00D40A08"/>
    <w:rsid w:val="00D456E5"/>
    <w:rsid w:val="00D515F5"/>
    <w:rsid w:val="00D778D9"/>
    <w:rsid w:val="00D86C89"/>
    <w:rsid w:val="00DA0A4C"/>
    <w:rsid w:val="00DD0651"/>
    <w:rsid w:val="00DE41D9"/>
    <w:rsid w:val="00DE4CC5"/>
    <w:rsid w:val="00DF2F1A"/>
    <w:rsid w:val="00DF7D0C"/>
    <w:rsid w:val="00E23739"/>
    <w:rsid w:val="00E24705"/>
    <w:rsid w:val="00E41F2C"/>
    <w:rsid w:val="00E529BD"/>
    <w:rsid w:val="00E64A70"/>
    <w:rsid w:val="00E93446"/>
    <w:rsid w:val="00EC489F"/>
    <w:rsid w:val="00EC7105"/>
    <w:rsid w:val="00ED076C"/>
    <w:rsid w:val="00ED0D02"/>
    <w:rsid w:val="00EF37AE"/>
    <w:rsid w:val="00F140C5"/>
    <w:rsid w:val="00F2238D"/>
    <w:rsid w:val="00F369AA"/>
    <w:rsid w:val="00F5662D"/>
    <w:rsid w:val="00F56BE1"/>
    <w:rsid w:val="00F73D6D"/>
    <w:rsid w:val="00FA04B7"/>
    <w:rsid w:val="00FD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6CF250"/>
  <w15:chartTrackingRefBased/>
  <w15:docId w15:val="{1722B752-F6EB-4FE4-B17F-1A60B6961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57602"/>
    <w:pPr>
      <w:spacing w:after="0" w:line="240" w:lineRule="auto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E5CC1"/>
    <w:pPr>
      <w:keepNext/>
      <w:keepLines/>
      <w:numPr>
        <w:numId w:val="17"/>
      </w:numPr>
      <w:spacing w:before="480" w:after="120"/>
      <w:ind w:left="340" w:hanging="34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0E5CC1"/>
    <w:pPr>
      <w:numPr>
        <w:ilvl w:val="1"/>
      </w:numPr>
      <w:spacing w:before="280"/>
      <w:ind w:left="510" w:hanging="510"/>
      <w:contextualSpacing/>
      <w:outlineLvl w:val="1"/>
    </w:pPr>
    <w:rPr>
      <w:bCs w:val="0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E5CC1"/>
    <w:pPr>
      <w:keepNext/>
      <w:keepLines/>
      <w:numPr>
        <w:ilvl w:val="2"/>
        <w:numId w:val="17"/>
      </w:numPr>
      <w:spacing w:before="280" w:after="120"/>
      <w:ind w:left="624" w:hanging="624"/>
      <w:contextualSpacing/>
      <w:outlineLvl w:val="2"/>
    </w:pPr>
    <w:rPr>
      <w:rFonts w:eastAsiaTheme="majorEastAsia" w:cstheme="majorBidi"/>
      <w:b/>
      <w:bCs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33A4F"/>
    <w:pPr>
      <w:keepNext/>
      <w:keepLines/>
      <w:numPr>
        <w:ilvl w:val="3"/>
        <w:numId w:val="17"/>
      </w:numPr>
      <w:ind w:left="737" w:hanging="737"/>
      <w:outlineLvl w:val="3"/>
    </w:pPr>
    <w:rPr>
      <w:rFonts w:eastAsiaTheme="majorEastAsia" w:cstheme="majorBidi"/>
      <w:b/>
      <w:bCs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405B61"/>
    <w:pPr>
      <w:keepNext/>
      <w:keepLines/>
      <w:numPr>
        <w:ilvl w:val="4"/>
        <w:numId w:val="17"/>
      </w:numPr>
      <w:spacing w:before="200"/>
      <w:outlineLvl w:val="4"/>
    </w:pPr>
    <w:rPr>
      <w:rFonts w:eastAsiaTheme="majorEastAsia" w:cstheme="majorBidi"/>
      <w:b/>
      <w:color w:val="000000" w:themeColor="text1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5B61"/>
    <w:pPr>
      <w:keepNext/>
      <w:keepLines/>
      <w:numPr>
        <w:ilvl w:val="5"/>
        <w:numId w:val="17"/>
      </w:numPr>
      <w:spacing w:before="20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EDC"/>
    <w:pPr>
      <w:keepNext/>
      <w:keepLines/>
      <w:numPr>
        <w:ilvl w:val="6"/>
        <w:numId w:val="1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EDC"/>
    <w:pPr>
      <w:keepNext/>
      <w:keepLines/>
      <w:numPr>
        <w:ilvl w:val="7"/>
        <w:numId w:val="17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EDC"/>
    <w:pPr>
      <w:keepNext/>
      <w:keepLines/>
      <w:numPr>
        <w:ilvl w:val="8"/>
        <w:numId w:val="1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84CF6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4CF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4CF6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A7659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76598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CC7BF8"/>
    <w:pPr>
      <w:tabs>
        <w:tab w:val="center" w:pos="4536"/>
        <w:tab w:val="right" w:pos="9072"/>
      </w:tabs>
    </w:pPr>
    <w:rPr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CC7BF8"/>
    <w:rPr>
      <w:rFonts w:ascii="Arial" w:hAnsi="Arial"/>
      <w:sz w:val="16"/>
    </w:rPr>
  </w:style>
  <w:style w:type="table" w:styleId="Tabellenraster">
    <w:name w:val="Table Grid"/>
    <w:basedOn w:val="NormaleTabelle"/>
    <w:rsid w:val="001149D2"/>
    <w:pPr>
      <w:keepNext/>
      <w:spacing w:after="0" w:line="280" w:lineRule="atLeast"/>
    </w:pPr>
    <w:rPr>
      <w:rFonts w:ascii="Arial" w:eastAsia="Times New Roman" w:hAnsi="Arial" w:cs="Times New Roman"/>
      <w:szCs w:val="20"/>
      <w:lang w:eastAsia="de-CH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paragraph" w:styleId="Anrede">
    <w:name w:val="Salutation"/>
    <w:basedOn w:val="Standard"/>
    <w:next w:val="Standard"/>
    <w:link w:val="AnredeZchn"/>
    <w:uiPriority w:val="99"/>
    <w:qFormat/>
    <w:rsid w:val="007C2CBA"/>
    <w:pPr>
      <w:spacing w:before="260" w:after="260"/>
    </w:pPr>
  </w:style>
  <w:style w:type="character" w:customStyle="1" w:styleId="AnredeZchn">
    <w:name w:val="Anrede Zchn"/>
    <w:basedOn w:val="Absatz-Standardschriftart"/>
    <w:link w:val="Anrede"/>
    <w:uiPriority w:val="99"/>
    <w:rsid w:val="007C2CBA"/>
    <w:rPr>
      <w:rFonts w:ascii="Arial" w:hAnsi="Arial"/>
    </w:rPr>
  </w:style>
  <w:style w:type="paragraph" w:styleId="Unterschrift">
    <w:name w:val="Signature"/>
    <w:basedOn w:val="Standard"/>
    <w:link w:val="UnterschriftZchn"/>
    <w:uiPriority w:val="99"/>
    <w:qFormat/>
    <w:rsid w:val="007C2CBA"/>
    <w:pPr>
      <w:spacing w:before="780"/>
    </w:pPr>
  </w:style>
  <w:style w:type="character" w:customStyle="1" w:styleId="UnterschriftZchn">
    <w:name w:val="Unterschrift Zchn"/>
    <w:basedOn w:val="Absatz-Standardschriftart"/>
    <w:link w:val="Unterschrift"/>
    <w:uiPriority w:val="99"/>
    <w:rsid w:val="007C2CBA"/>
    <w:rPr>
      <w:rFonts w:ascii="Arial" w:hAnsi="Arial"/>
    </w:rPr>
  </w:style>
  <w:style w:type="paragraph" w:styleId="Datum">
    <w:name w:val="Date"/>
    <w:basedOn w:val="Standard"/>
    <w:next w:val="Standard"/>
    <w:link w:val="DatumZchn"/>
    <w:uiPriority w:val="99"/>
    <w:qFormat/>
    <w:rsid w:val="0005534A"/>
    <w:pPr>
      <w:spacing w:before="1340" w:after="520"/>
    </w:pPr>
  </w:style>
  <w:style w:type="character" w:customStyle="1" w:styleId="DatumZchn">
    <w:name w:val="Datum Zchn"/>
    <w:basedOn w:val="Absatz-Standardschriftart"/>
    <w:link w:val="Datum"/>
    <w:uiPriority w:val="99"/>
    <w:rsid w:val="0005534A"/>
    <w:rPr>
      <w:rFonts w:ascii="Arial" w:hAnsi="Arial"/>
    </w:rPr>
  </w:style>
  <w:style w:type="paragraph" w:styleId="Gruformel">
    <w:name w:val="Closing"/>
    <w:basedOn w:val="Standard"/>
    <w:link w:val="GruformelZchn"/>
    <w:uiPriority w:val="99"/>
    <w:qFormat/>
    <w:rsid w:val="000F7F62"/>
    <w:pPr>
      <w:spacing w:before="520"/>
    </w:pPr>
  </w:style>
  <w:style w:type="character" w:customStyle="1" w:styleId="GruformelZchn">
    <w:name w:val="Grußformel Zchn"/>
    <w:basedOn w:val="Absatz-Standardschriftart"/>
    <w:link w:val="Gruformel"/>
    <w:uiPriority w:val="99"/>
    <w:rsid w:val="000F7F62"/>
    <w:rPr>
      <w:rFonts w:ascii="Arial" w:hAnsi="Arial"/>
    </w:rPr>
  </w:style>
  <w:style w:type="paragraph" w:styleId="Titel">
    <w:name w:val="Title"/>
    <w:basedOn w:val="Standard"/>
    <w:next w:val="Standard"/>
    <w:link w:val="TitelZchn"/>
    <w:uiPriority w:val="10"/>
    <w:qFormat/>
    <w:rsid w:val="00AC5B16"/>
    <w:pPr>
      <w:spacing w:after="260" w:line="320" w:lineRule="atLeast"/>
      <w:contextualSpacing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C5B16"/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paragraph" w:styleId="Listenabsatz">
    <w:name w:val="List Paragraph"/>
    <w:basedOn w:val="Standard"/>
    <w:uiPriority w:val="34"/>
    <w:rsid w:val="00572350"/>
    <w:pPr>
      <w:numPr>
        <w:numId w:val="7"/>
      </w:numPr>
      <w:ind w:left="567" w:hanging="567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952F27"/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52F27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57602"/>
    <w:rPr>
      <w:sz w:val="22"/>
      <w:vertAlign w:val="superscript"/>
    </w:rPr>
  </w:style>
  <w:style w:type="paragraph" w:styleId="Aufzhlungszeichen">
    <w:name w:val="List Bullet"/>
    <w:basedOn w:val="Standard"/>
    <w:uiPriority w:val="99"/>
    <w:qFormat/>
    <w:rsid w:val="00DF7D0C"/>
    <w:pPr>
      <w:contextualSpacing/>
    </w:pPr>
  </w:style>
  <w:style w:type="paragraph" w:styleId="Aufzhlungszeichen2">
    <w:name w:val="List Bullet 2"/>
    <w:basedOn w:val="Standard"/>
    <w:uiPriority w:val="99"/>
    <w:qFormat/>
    <w:rsid w:val="00DF7D0C"/>
    <w:pPr>
      <w:tabs>
        <w:tab w:val="left" w:pos="1134"/>
      </w:tabs>
      <w:contextualSpacing/>
    </w:pPr>
  </w:style>
  <w:style w:type="paragraph" w:styleId="Aufzhlungszeichen3">
    <w:name w:val="List Bullet 3"/>
    <w:basedOn w:val="Standard"/>
    <w:uiPriority w:val="99"/>
    <w:qFormat/>
    <w:rsid w:val="00DF7D0C"/>
    <w:pPr>
      <w:contextualSpacing/>
    </w:pPr>
  </w:style>
  <w:style w:type="character" w:styleId="Hyperlink">
    <w:name w:val="Hyperlink"/>
    <w:basedOn w:val="Absatz-Standardschriftart"/>
    <w:uiPriority w:val="99"/>
    <w:unhideWhenUsed/>
    <w:rsid w:val="00405B61"/>
    <w:rPr>
      <w:color w:val="000000" w:themeColor="text1"/>
      <w:u w:val="none"/>
    </w:rPr>
  </w:style>
  <w:style w:type="paragraph" w:styleId="Untertitel">
    <w:name w:val="Subtitle"/>
    <w:basedOn w:val="Titel"/>
    <w:next w:val="Standard"/>
    <w:link w:val="UntertitelZchn"/>
    <w:uiPriority w:val="11"/>
    <w:qFormat/>
    <w:rsid w:val="00E93446"/>
    <w:pPr>
      <w:numPr>
        <w:ilvl w:val="1"/>
      </w:numPr>
      <w:spacing w:before="260" w:after="120"/>
    </w:pPr>
    <w:rPr>
      <w:iCs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3446"/>
    <w:rPr>
      <w:rFonts w:ascii="Arial" w:eastAsiaTheme="majorEastAsia" w:hAnsi="Arial" w:cstheme="majorBidi"/>
      <w:b/>
      <w:iCs/>
      <w:spacing w:val="15"/>
      <w:kern w:val="28"/>
      <w:szCs w:val="24"/>
    </w:rPr>
  </w:style>
  <w:style w:type="paragraph" w:customStyle="1" w:styleId="Verfasser">
    <w:name w:val="Verfasser"/>
    <w:basedOn w:val="Standard"/>
    <w:next w:val="Standard"/>
    <w:rsid w:val="00AC0F7D"/>
    <w:pPr>
      <w:spacing w:before="600"/>
      <w:contextualSpacing/>
    </w:pPr>
  </w:style>
  <w:style w:type="paragraph" w:customStyle="1" w:styleId="Copyright">
    <w:name w:val="Copyright"/>
    <w:basedOn w:val="Standard"/>
    <w:rsid w:val="009E67A7"/>
    <w:pPr>
      <w:keepNext/>
    </w:pPr>
    <w:rPr>
      <w:rFonts w:eastAsia="Times New Roman" w:cs="Times New Roman"/>
      <w:sz w:val="16"/>
      <w:szCs w:val="24"/>
      <w:lang w:eastAsia="de-CH"/>
    </w:rPr>
  </w:style>
  <w:style w:type="character" w:customStyle="1" w:styleId="Tabelle-Text">
    <w:name w:val="Tabelle - Text"/>
    <w:basedOn w:val="Absatz-Standardschriftart"/>
    <w:rsid w:val="009E67A7"/>
    <w:rPr>
      <w:rFonts w:ascii="Arial" w:hAnsi="Arial" w:cs="Times New Roman"/>
      <w:color w:val="auto"/>
      <w:sz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E5CC1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5CC1"/>
    <w:rPr>
      <w:rFonts w:ascii="Arial" w:eastAsiaTheme="majorEastAsia" w:hAnsi="Arial" w:cstheme="majorBidi"/>
      <w:b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E5CC1"/>
    <w:rPr>
      <w:rFonts w:ascii="Arial" w:eastAsiaTheme="majorEastAsia" w:hAnsi="Arial" w:cstheme="majorBidi"/>
      <w:b/>
      <w:bCs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33A4F"/>
    <w:rPr>
      <w:rFonts w:ascii="Arial" w:eastAsiaTheme="majorEastAsia" w:hAnsi="Arial" w:cstheme="majorBidi"/>
      <w:b/>
      <w:bCs/>
      <w:iC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F7D0C"/>
    <w:pPr>
      <w:spacing w:line="276" w:lineRule="auto"/>
      <w:outlineLvl w:val="9"/>
    </w:pPr>
    <w:rPr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/>
      <w:ind w:left="1134" w:hanging="1134"/>
    </w:pPr>
    <w:rPr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/>
      <w:ind w:left="1134" w:hanging="1134"/>
    </w:pPr>
  </w:style>
  <w:style w:type="paragraph" w:styleId="Verzeichnis3">
    <w:name w:val="toc 3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/>
      <w:ind w:left="1134" w:hanging="1134"/>
    </w:pPr>
  </w:style>
  <w:style w:type="numbering" w:customStyle="1" w:styleId="FHNWAufzhlung">
    <w:name w:val="FHNW Aufzählung"/>
    <w:uiPriority w:val="99"/>
    <w:rsid w:val="00DF7D0C"/>
    <w:pPr>
      <w:numPr>
        <w:numId w:val="15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405B61"/>
    <w:rPr>
      <w:rFonts w:ascii="Arial" w:eastAsiaTheme="majorEastAsia" w:hAnsi="Arial" w:cstheme="majorBidi"/>
      <w:b/>
      <w:color w:val="000000" w:themeColor="text1"/>
    </w:rPr>
  </w:style>
  <w:style w:type="paragraph" w:styleId="Aufzhlungszeichen4">
    <w:name w:val="List Bullet 4"/>
    <w:basedOn w:val="Standard"/>
    <w:uiPriority w:val="99"/>
    <w:semiHidden/>
    <w:unhideWhenUsed/>
    <w:rsid w:val="00DF7D0C"/>
    <w:p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DF7D0C"/>
    <w:pPr>
      <w:contextualSpacing/>
    </w:p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5B61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ED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F2238D"/>
    <w:pPr>
      <w:spacing w:before="120" w:after="200"/>
    </w:pPr>
    <w:rPr>
      <w:bCs/>
      <w:sz w:val="16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595194"/>
    <w:pPr>
      <w:tabs>
        <w:tab w:val="right" w:pos="9356"/>
      </w:tabs>
    </w:pPr>
  </w:style>
  <w:style w:type="character" w:styleId="Fett">
    <w:name w:val="Strong"/>
    <w:basedOn w:val="Absatz-Standardschriftart"/>
    <w:uiPriority w:val="22"/>
    <w:qFormat/>
    <w:rsid w:val="00DD0651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2372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725D"/>
    <w:rPr>
      <w:rFonts w:ascii="Arial" w:hAnsi="Arial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23725D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2372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725D"/>
    <w:rPr>
      <w:rFonts w:ascii="Arial" w:hAnsi="Arial"/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rsid w:val="0023725D"/>
    <w:rPr>
      <w:b/>
      <w:bCs/>
      <w:smallCaps/>
      <w:color w:val="365F91" w:themeColor="accent1" w:themeShade="BF"/>
      <w:spacing w:val="5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D4D3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07A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help.fhnw.ch/4786/azure-app-registration/" TargetMode="External"/><Relationship Id="rId18" Type="http://schemas.openxmlformats.org/officeDocument/2006/relationships/image" Target="media/image2.tmp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yperlink" Target="https://help.fhnw.ch/3708/hosting-microsoft-sql-datenbank/" TargetMode="External"/><Relationship Id="rId17" Type="http://schemas.openxmlformats.org/officeDocument/2006/relationships/image" Target="media/image1.tmp"/><Relationship Id="rId2" Type="http://schemas.openxmlformats.org/officeDocument/2006/relationships/customXml" Target="../customXml/item2.xml"/><Relationship Id="rId16" Type="http://schemas.openxmlformats.org/officeDocument/2006/relationships/hyperlink" Target="https://dev.azure.com/fhnw/Services/_git/A9720-LehrPlaner?version=GBmain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ep.services.fhnw.ch/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3.tmp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ubito.fhnw.ch/itservices/run/aad-appreg-creat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C63BA7-CB4E-40D4-A22C-EB1E0C8C4735}">
  <we:reference id="22ff87a5-132f-4d52-9e97-94d888e4dd91" version="3.1.0.0" store="EXCatalog" storeType="EXCatalog"/>
  <we:alternateReferences>
    <we:reference id="WA104380050" version="3.1.0.0" store="de-CH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03E6EB9CF02E4A9D445768F33CE8A0" ma:contentTypeVersion="10" ma:contentTypeDescription="Ein neues Dokument erstellen." ma:contentTypeScope="" ma:versionID="6ae922be011154ab15be9f8e392bd017">
  <xsd:schema xmlns:xsd="http://www.w3.org/2001/XMLSchema" xmlns:xs="http://www.w3.org/2001/XMLSchema" xmlns:p="http://schemas.microsoft.com/office/2006/metadata/properties" xmlns:ns2="9c9658b7-70b6-4a85-98d8-6fbbaa45c305" xmlns:ns3="469fef08-e3b5-4743-af2d-0bc6e31c71c1" targetNamespace="http://schemas.microsoft.com/office/2006/metadata/properties" ma:root="true" ma:fieldsID="d06d8b5c4036d08665a49476e2e0a1f7" ns2:_="" ns3:_="">
    <xsd:import namespace="9c9658b7-70b6-4a85-98d8-6fbbaa45c305"/>
    <xsd:import namespace="469fef08-e3b5-4743-af2d-0bc6e31c71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658b7-70b6-4a85-98d8-6fbbaa45c3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fef08-e3b5-4743-af2d-0bc6e31c71c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2CF7831-0288-43C5-9AFD-4D67A1E58A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D8654D-D35F-45A1-916C-E770D40940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9CD317E-5156-4C3B-90E9-8DED7CA2EC5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FA82E95-11C5-463A-AADD-8A833425D8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658b7-70b6-4a85-98d8-6fbbaa45c305"/>
    <ds:schemaRef ds:uri="469fef08-e3b5-4743-af2d-0bc6e31c71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3206</Characters>
  <Application>Microsoft Office Word</Application>
  <DocSecurity>0</DocSecurity>
  <Lines>801</Lines>
  <Paragraphs>276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Fachhochschule Nordwestschweiz</Company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 Kuhn</dc:creator>
  <cp:keywords/>
  <dc:description/>
  <cp:lastModifiedBy>Iwo Kuhn</cp:lastModifiedBy>
  <cp:revision>7</cp:revision>
  <dcterms:created xsi:type="dcterms:W3CDTF">2026-05-20T11:31:00Z</dcterms:created>
  <dcterms:modified xsi:type="dcterms:W3CDTF">2026-06-07T19:35:00Z</dcterms:modified>
</cp:coreProperties>
</file>