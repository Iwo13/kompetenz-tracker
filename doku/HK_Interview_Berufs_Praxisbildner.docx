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B489" w14:textId="0F66E260" w:rsidR="006C385E" w:rsidRPr="00814552" w:rsidRDefault="006C385E" w:rsidP="006C385E">
      <w:pPr>
        <w:pStyle w:val="berschrift3"/>
      </w:pPr>
      <w:r w:rsidRPr="00814552">
        <w:t>Berufsbildner / Praxisbildner (Persona Michi)</w:t>
      </w:r>
      <w:r>
        <w:t xml:space="preserve"> </w:t>
      </w:r>
    </w:p>
    <w:p w14:paraId="3028D0D9" w14:textId="77777777" w:rsidR="006C385E" w:rsidRPr="00814552" w:rsidRDefault="006C385E" w:rsidP="006C385E">
      <w:pPr>
        <w:rPr>
          <w:lang w:val="de-CH"/>
        </w:rPr>
      </w:pPr>
      <w:r w:rsidRPr="00814552">
        <w:rPr>
          <w:lang w:val="de-CH"/>
        </w:rPr>
        <w:t>Ziel: Verstehen wie Berufsbildner heute Bloom-Bewertungen vergeben, wie viel Zeit die Berufsbildungsarbeit beansprucht, und welche Bedingungen für KI-Akzeptanz erfüllt sein müssen.</w:t>
      </w:r>
    </w:p>
    <w:p w14:paraId="28E0EFF2" w14:textId="77777777" w:rsidR="006C385E" w:rsidRDefault="006C385E" w:rsidP="006C385E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Einstieg &amp; Warm-Up</w:t>
      </w:r>
    </w:p>
    <w:p w14:paraId="5861EBF5" w14:textId="77777777" w:rsidR="006C385E" w:rsidRPr="00814552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Beschreib mir einen typischen Tag, an dem du sowohl deine eigene IT-Arbeit machst als auch Lernende betreust.</w:t>
      </w:r>
    </w:p>
    <w:p w14:paraId="3FA5F610" w14:textId="77777777" w:rsidR="006C385E" w:rsidRPr="00814552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viel Prozent deiner Arbeitszeit geht für die Berufsbildung drauf — grob geschätzt?</w:t>
      </w:r>
    </w:p>
    <w:p w14:paraId="5CDD9868" w14:textId="77777777" w:rsidR="006C385E" w:rsidRDefault="006C385E" w:rsidP="006C385E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IST-Prozess: Kompetenzbewertung heute</w:t>
      </w:r>
    </w:p>
    <w:p w14:paraId="3C2CAA65" w14:textId="77777777" w:rsidR="006C385E" w:rsidRPr="00814552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Zeig mir, wie du heute eine Kompetenz eines Lernenden dokumentierst — von der Beobachtung bis zum Eintrag.</w:t>
      </w:r>
    </w:p>
    <w:p w14:paraId="1891ABA7" w14:textId="77777777" w:rsidR="006C385E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 xml:space="preserve">Welche Werkzeuge verwendest du dafür (Word, Excel, Teams, etc.)? </w:t>
      </w:r>
      <w:r>
        <w:t>Warum genau diese?</w:t>
      </w:r>
    </w:p>
    <w:p w14:paraId="2772D9AC" w14:textId="77777777" w:rsidR="006C385E" w:rsidRPr="00814552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Wann entscheidest du, ob eine Kompetenz K3 (Anwenden) oder K4 (Analysieren) ist — wie gehst du da vor?</w:t>
      </w:r>
    </w:p>
    <w:p w14:paraId="7C155134" w14:textId="77777777" w:rsidR="006C385E" w:rsidRPr="00814552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planst du, welcher Lernende als nächstes an welchen Ausbildungsplatz rotiert?</w:t>
      </w:r>
    </w:p>
    <w:p w14:paraId="58D94128" w14:textId="77777777" w:rsidR="006C385E" w:rsidRDefault="006C385E" w:rsidP="006C385E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Pain Points: Frustrationen &amp; Engpässe</w:t>
      </w:r>
    </w:p>
    <w:p w14:paraId="21A592BF" w14:textId="77777777" w:rsidR="006C385E" w:rsidRPr="00814552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kostet dich am meisten Zeit bei der ganzen Berufsbildungsarbeit — neben der eigentlichen Facharbeit?</w:t>
      </w:r>
    </w:p>
    <w:p w14:paraId="67FB5C7C" w14:textId="77777777" w:rsidR="006C385E" w:rsidRDefault="006C385E" w:rsidP="006C385E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 w:rsidRPr="00814552">
        <w:t xml:space="preserve">Wenn du heute eine Bloom-Bewertung für einen Kompetenznachweis machst — wie viele Minuten dauert das typischerweise, vom Dokument lesen bis zum fertigen Eintrag? </w:t>
      </w:r>
      <w:r>
        <w:t>(Ziel: Ist-Aufwand in Minuten für Kap. 2.3 Benefit 6)</w:t>
      </w:r>
    </w:p>
    <w:p w14:paraId="3117FC9B" w14:textId="77777777" w:rsidR="006C385E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 xml:space="preserve">Wann hast du zuletzt gedacht: «Das ist mir jetzt zu aufwendig, ich lasse das bleiben»? </w:t>
      </w:r>
      <w:r>
        <w:t>Was war das?</w:t>
      </w:r>
    </w:p>
    <w:p w14:paraId="00428DF2" w14:textId="77777777" w:rsidR="006C385E" w:rsidRPr="00814552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sicher bist du, wenn du eine Bloom-Stufe vergibst? Gibt es Situationen, wo du dir nicht sicher bist?</w:t>
      </w:r>
    </w:p>
    <w:p w14:paraId="144C22E8" w14:textId="77777777" w:rsidR="006C385E" w:rsidRPr="00814552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erfährst du heute, ob ein Lernender auf Kurs liegt oder ob Kompetenzen fehlen?</w:t>
      </w:r>
    </w:p>
    <w:p w14:paraId="47E3D548" w14:textId="77777777" w:rsidR="006C385E" w:rsidRPr="00814552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 xml:space="preserve">Gibt es Kompetenzen oder Handlungsbereiche, die systematisch unter dokumentiert sind — </w:t>
      </w:r>
      <w:proofErr w:type="gramStart"/>
      <w:r w:rsidRPr="00814552">
        <w:t>einfach</w:t>
      </w:r>
      <w:proofErr w:type="gramEnd"/>
      <w:r w:rsidRPr="00814552">
        <w:t xml:space="preserve"> weil es zu aufwendig ist?</w:t>
      </w:r>
    </w:p>
    <w:p w14:paraId="0A79F971" w14:textId="77777777" w:rsidR="006C385E" w:rsidRDefault="006C385E" w:rsidP="006C385E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KI-Akzeptanz &amp; Tool-Anforderungen</w:t>
      </w:r>
    </w:p>
    <w:p w14:paraId="04631848" w14:textId="77777777" w:rsidR="006C385E" w:rsidRPr="00814552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Wenn eine KI für jeden Lernenden-Eintrag einen Bloom-Vorschlag mit Begründung liefert — was müsste erfüllt sein, damit du dem vertraust?</w:t>
      </w:r>
    </w:p>
    <w:p w14:paraId="68A7266B" w14:textId="77777777" w:rsidR="006C385E" w:rsidRPr="00814552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wäre für dich ein absolutes No-Go bei einem solchen Tool?</w:t>
      </w:r>
    </w:p>
    <w:p w14:paraId="6F79D3C6" w14:textId="77777777" w:rsidR="006C385E" w:rsidRPr="00814552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viele Klicks / Minuten darf ein Eintrag maximal brauchen, damit du das Tool wirklich konsequent nutzt?</w:t>
      </w:r>
    </w:p>
    <w:p w14:paraId="2FBE4B44" w14:textId="57A678DE" w:rsidR="00D8219F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Wäre es für dich nützlich zu sehen, welche Kompetenzen an deinem Ausbildungsplatz noch kein Lernender nachgewiesen hat?</w:t>
      </w:r>
      <w:r w:rsidR="00D8219F">
        <w:br/>
      </w:r>
    </w:p>
    <w:p w14:paraId="2877BE95" w14:textId="77777777" w:rsidR="00D8219F" w:rsidRDefault="00D8219F">
      <w:pPr>
        <w:rPr>
          <w:rFonts w:ascii="Arial" w:eastAsiaTheme="minorHAnsi" w:hAnsi="Arial"/>
          <w:kern w:val="2"/>
          <w:lang w:val="de-CH"/>
          <w14:ligatures w14:val="standardContextual"/>
        </w:rPr>
      </w:pPr>
      <w:r>
        <w:br w:type="page"/>
      </w:r>
    </w:p>
    <w:p w14:paraId="76027745" w14:textId="77777777" w:rsidR="006C385E" w:rsidRPr="00814552" w:rsidRDefault="006C385E" w:rsidP="00D8219F">
      <w:pPr>
        <w:pStyle w:val="Aufzhlungszeichen2"/>
        <w:tabs>
          <w:tab w:val="clear" w:pos="1134"/>
        </w:tabs>
        <w:spacing w:after="200" w:line="276" w:lineRule="auto"/>
        <w:ind w:left="720"/>
      </w:pPr>
    </w:p>
    <w:p w14:paraId="325A3EC1" w14:textId="77777777" w:rsidR="006C385E" w:rsidRDefault="006C385E" w:rsidP="006C385E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Datenschutz &amp; KI-Transparenz</w:t>
      </w:r>
    </w:p>
    <w:p w14:paraId="4B263DCA" w14:textId="77777777" w:rsidR="006C385E" w:rsidRPr="00814552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siehst du das: Lernenden-Texte werden zur KI-Analyse an Azure OpenAI (im FHNW-Tenant) gesendet — was geht dir dabei durch den Kopf?</w:t>
      </w:r>
    </w:p>
    <w:p w14:paraId="151D59C2" w14:textId="77777777" w:rsidR="006C385E" w:rsidRPr="00814552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müsste transparent gemacht werden, damit Lernende und du damit einverstanden seid?</w:t>
      </w:r>
    </w:p>
    <w:p w14:paraId="2209261E" w14:textId="77777777" w:rsidR="006C385E" w:rsidRDefault="006C385E" w:rsidP="006C385E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 xml:space="preserve">Gibt es Informationen über Lernende, die du nicht an ein externes System senden würdest? </w:t>
      </w:r>
      <w:r>
        <w:t>(Namen, Noten, persönliche Angaben?)</w:t>
      </w:r>
    </w:p>
    <w:p w14:paraId="52DC9F1C" w14:textId="77777777" w:rsidR="00E93446" w:rsidRPr="00377142" w:rsidRDefault="00E93446" w:rsidP="00377142"/>
    <w:sectPr w:rsidR="00E93446" w:rsidRPr="00377142" w:rsidSect="00377142">
      <w:headerReference w:type="first" r:id="rId12"/>
      <w:pgSz w:w="11906" w:h="16838" w:code="9"/>
      <w:pgMar w:top="1134" w:right="1134" w:bottom="1418" w:left="1418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6DF50" w14:textId="77777777" w:rsidR="00200D7A" w:rsidRDefault="00200D7A" w:rsidP="00A76598">
      <w:r>
        <w:separator/>
      </w:r>
    </w:p>
  </w:endnote>
  <w:endnote w:type="continuationSeparator" w:id="0">
    <w:p w14:paraId="4D0F9364" w14:textId="77777777" w:rsidR="00200D7A" w:rsidRDefault="00200D7A" w:rsidP="00A7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76A7A" w14:textId="77777777" w:rsidR="00200D7A" w:rsidRPr="00ED0D02" w:rsidRDefault="00200D7A" w:rsidP="00ED0D02">
      <w:pPr>
        <w:pStyle w:val="Fuzeile"/>
      </w:pPr>
    </w:p>
  </w:footnote>
  <w:footnote w:type="continuationSeparator" w:id="0">
    <w:p w14:paraId="5FB75BF3" w14:textId="77777777" w:rsidR="00200D7A" w:rsidRDefault="00200D7A" w:rsidP="00A7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459B" w14:textId="77777777" w:rsidR="00C536C2" w:rsidRDefault="00C536C2" w:rsidP="00437505">
    <w:pPr>
      <w:pStyle w:val="Kopfzeile"/>
      <w:rPr>
        <w:sz w:val="20"/>
        <w:szCs w:val="20"/>
      </w:rPr>
    </w:pPr>
  </w:p>
  <w:p w14:paraId="4D855002" w14:textId="77777777" w:rsidR="00C536C2" w:rsidRDefault="00C536C2" w:rsidP="00437505">
    <w:pPr>
      <w:pStyle w:val="Kopfzeile"/>
      <w:rPr>
        <w:sz w:val="20"/>
        <w:szCs w:val="20"/>
      </w:rPr>
    </w:pPr>
  </w:p>
  <w:p w14:paraId="0E5B2A95" w14:textId="77777777" w:rsidR="00C536C2" w:rsidRDefault="00C536C2" w:rsidP="00437505">
    <w:pPr>
      <w:pStyle w:val="Kopfzeile"/>
      <w:rPr>
        <w:sz w:val="20"/>
        <w:szCs w:val="20"/>
      </w:rPr>
    </w:pPr>
  </w:p>
  <w:p w14:paraId="5A7D3F0A" w14:textId="77777777" w:rsidR="00C536C2" w:rsidRDefault="00C536C2" w:rsidP="00437505">
    <w:pPr>
      <w:pStyle w:val="Kopfzeile"/>
      <w:rPr>
        <w:sz w:val="20"/>
        <w:szCs w:val="20"/>
      </w:rPr>
    </w:pPr>
  </w:p>
  <w:p w14:paraId="11E84338" w14:textId="77777777" w:rsidR="00C536C2" w:rsidRDefault="00C536C2" w:rsidP="00437505">
    <w:pPr>
      <w:pStyle w:val="Kopfzeile"/>
      <w:rPr>
        <w:sz w:val="20"/>
        <w:szCs w:val="20"/>
      </w:rPr>
    </w:pPr>
  </w:p>
  <w:p w14:paraId="166773FE" w14:textId="77777777" w:rsidR="00437505" w:rsidRPr="00437505" w:rsidRDefault="00437505" w:rsidP="0043750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FEF468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B184C4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C1623E6"/>
    <w:lvl w:ilvl="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CCC4272"/>
    <w:lvl w:ilvl="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3C6400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6D7B89"/>
    <w:multiLevelType w:val="hybridMultilevel"/>
    <w:tmpl w:val="58FC1CDE"/>
    <w:lvl w:ilvl="0" w:tplc="BA164EB8">
      <w:start w:val="1"/>
      <w:numFmt w:val="bullet"/>
      <w:lvlText w:val=""/>
      <w:lvlJc w:val="left"/>
      <w:pPr>
        <w:ind w:left="567" w:hanging="567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0192E"/>
    <w:multiLevelType w:val="multilevel"/>
    <w:tmpl w:val="DA1CEF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5D4ECB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8" w15:restartNumberingAfterBreak="0">
    <w:nsid w:val="24C0183D"/>
    <w:multiLevelType w:val="multilevel"/>
    <w:tmpl w:val="0807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2B2E4FEE"/>
    <w:multiLevelType w:val="hybridMultilevel"/>
    <w:tmpl w:val="92A0889E"/>
    <w:lvl w:ilvl="0" w:tplc="0C800894">
      <w:start w:val="1"/>
      <w:numFmt w:val="decimal"/>
      <w:lvlText w:val="%1."/>
      <w:lvlJc w:val="left"/>
      <w:pPr>
        <w:ind w:left="720" w:hanging="360"/>
      </w:pPr>
    </w:lvl>
    <w:lvl w:ilvl="1" w:tplc="0807000F">
      <w:start w:val="1"/>
      <w:numFmt w:val="decimal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26A66"/>
    <w:multiLevelType w:val="hybridMultilevel"/>
    <w:tmpl w:val="50288A98"/>
    <w:lvl w:ilvl="0" w:tplc="3708AE68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62687F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12" w15:restartNumberingAfterBreak="0">
    <w:nsid w:val="4E02712E"/>
    <w:multiLevelType w:val="multilevel"/>
    <w:tmpl w:val="50682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E7D487C"/>
    <w:multiLevelType w:val="multilevel"/>
    <w:tmpl w:val="5BBEFE14"/>
    <w:lvl w:ilvl="0">
      <w:start w:val="1"/>
      <w:numFmt w:val="decimal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1F44949"/>
    <w:multiLevelType w:val="hybridMultilevel"/>
    <w:tmpl w:val="F6385F22"/>
    <w:lvl w:ilvl="0" w:tplc="38BA8D38">
      <w:start w:val="1"/>
      <w:numFmt w:val="bullet"/>
      <w:pStyle w:val="Listenabsatz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A15AB"/>
    <w:multiLevelType w:val="multilevel"/>
    <w:tmpl w:val="75384DEA"/>
    <w:styleLink w:val="FHNWAufzhlung"/>
    <w:lvl w:ilvl="0">
      <w:start w:val="1"/>
      <w:numFmt w:val="bullet"/>
      <w:lvlText w:val="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851"/>
        </w:tabs>
        <w:ind w:left="1077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701"/>
        </w:tabs>
        <w:ind w:left="1928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27783"/>
        </w:tabs>
        <w:ind w:left="2778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3402"/>
        </w:tabs>
        <w:ind w:left="3629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4253"/>
        </w:tabs>
        <w:ind w:left="4479" w:hanging="226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5103"/>
        </w:tabs>
        <w:ind w:left="5330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5954"/>
        </w:tabs>
        <w:ind w:left="6180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6804"/>
        </w:tabs>
        <w:ind w:left="7031" w:hanging="227"/>
      </w:pPr>
      <w:rPr>
        <w:rFonts w:ascii="Symbol" w:hAnsi="Symbol" w:hint="default"/>
      </w:rPr>
    </w:lvl>
  </w:abstractNum>
  <w:abstractNum w:abstractNumId="16" w15:restartNumberingAfterBreak="0">
    <w:nsid w:val="6A8662D4"/>
    <w:multiLevelType w:val="multilevel"/>
    <w:tmpl w:val="75384DEA"/>
    <w:numStyleLink w:val="FHNWAufzhlung"/>
  </w:abstractNum>
  <w:abstractNum w:abstractNumId="17" w15:restartNumberingAfterBreak="0">
    <w:nsid w:val="70C9118D"/>
    <w:multiLevelType w:val="hybridMultilevel"/>
    <w:tmpl w:val="29C4984E"/>
    <w:lvl w:ilvl="0" w:tplc="A956BA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28597C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99F0B82"/>
    <w:multiLevelType w:val="multilevel"/>
    <w:tmpl w:val="AE48AF8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3.%2"/>
      <w:lvlJc w:val="left"/>
      <w:pPr>
        <w:tabs>
          <w:tab w:val="num" w:pos="1627"/>
        </w:tabs>
        <w:ind w:left="567" w:hanging="567"/>
      </w:pPr>
      <w:rPr>
        <w:rFonts w:hint="default"/>
      </w:rPr>
    </w:lvl>
    <w:lvl w:ilvl="3">
      <w:start w:val="1"/>
      <w:numFmt w:val="decimal"/>
      <w:lvlText w:val="%3.%2.%1.%4"/>
      <w:lvlJc w:val="left"/>
      <w:pPr>
        <w:tabs>
          <w:tab w:val="num" w:pos="198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7B6B095B"/>
    <w:multiLevelType w:val="hybridMultilevel"/>
    <w:tmpl w:val="36E08D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7D4B92"/>
    <w:multiLevelType w:val="multilevel"/>
    <w:tmpl w:val="75384DEA"/>
    <w:numStyleLink w:val="FHNWAufzhlung"/>
  </w:abstractNum>
  <w:num w:numId="1" w16cid:durableId="1353993146">
    <w:abstractNumId w:val="4"/>
  </w:num>
  <w:num w:numId="2" w16cid:durableId="533924607">
    <w:abstractNumId w:val="14"/>
  </w:num>
  <w:num w:numId="3" w16cid:durableId="1527521402">
    <w:abstractNumId w:val="17"/>
  </w:num>
  <w:num w:numId="4" w16cid:durableId="684938411">
    <w:abstractNumId w:val="3"/>
  </w:num>
  <w:num w:numId="5" w16cid:durableId="181867987">
    <w:abstractNumId w:val="20"/>
  </w:num>
  <w:num w:numId="6" w16cid:durableId="2016573901">
    <w:abstractNumId w:val="5"/>
  </w:num>
  <w:num w:numId="7" w16cid:durableId="894438532">
    <w:abstractNumId w:val="14"/>
  </w:num>
  <w:num w:numId="8" w16cid:durableId="1384714046">
    <w:abstractNumId w:val="1"/>
  </w:num>
  <w:num w:numId="9" w16cid:durableId="65230108">
    <w:abstractNumId w:val="2"/>
  </w:num>
  <w:num w:numId="10" w16cid:durableId="46339404">
    <w:abstractNumId w:val="13"/>
  </w:num>
  <w:num w:numId="11" w16cid:durableId="322974056">
    <w:abstractNumId w:val="9"/>
  </w:num>
  <w:num w:numId="12" w16cid:durableId="642931393">
    <w:abstractNumId w:val="10"/>
  </w:num>
  <w:num w:numId="13" w16cid:durableId="725688454">
    <w:abstractNumId w:val="6"/>
  </w:num>
  <w:num w:numId="14" w16cid:durableId="1153790887">
    <w:abstractNumId w:val="12"/>
  </w:num>
  <w:num w:numId="15" w16cid:durableId="728771408">
    <w:abstractNumId w:val="15"/>
  </w:num>
  <w:num w:numId="16" w16cid:durableId="1976639902">
    <w:abstractNumId w:val="0"/>
  </w:num>
  <w:num w:numId="17" w16cid:durableId="572588142">
    <w:abstractNumId w:val="18"/>
  </w:num>
  <w:num w:numId="18" w16cid:durableId="1879586819">
    <w:abstractNumId w:val="18"/>
    <w:lvlOverride w:ilvl="0">
      <w:lvl w:ilvl="0">
        <w:start w:val="1"/>
        <w:numFmt w:val="decimal"/>
        <w:pStyle w:val="berschrift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berschrift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berschrift4"/>
        <w:lvlText w:val="%1.%2.%3.%4"/>
        <w:lvlJc w:val="left"/>
        <w:pPr>
          <w:ind w:left="680" w:hanging="680"/>
        </w:pPr>
        <w:rPr>
          <w:rFonts w:hint="default"/>
        </w:rPr>
      </w:lvl>
    </w:lvlOverride>
    <w:lvlOverride w:ilvl="4">
      <w:lvl w:ilvl="4">
        <w:start w:val="1"/>
        <w:numFmt w:val="decimal"/>
        <w:pStyle w:val="berschrift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berschrift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berschrift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berschrift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berschrift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9" w16cid:durableId="1659311279">
    <w:abstractNumId w:val="7"/>
  </w:num>
  <w:num w:numId="20" w16cid:durableId="1084372380">
    <w:abstractNumId w:val="11"/>
  </w:num>
  <w:num w:numId="21" w16cid:durableId="132336328">
    <w:abstractNumId w:val="19"/>
  </w:num>
  <w:num w:numId="22" w16cid:durableId="707380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37044185">
    <w:abstractNumId w:val="16"/>
  </w:num>
  <w:num w:numId="24" w16cid:durableId="1010565393">
    <w:abstractNumId w:val="21"/>
  </w:num>
  <w:num w:numId="25" w16cid:durableId="1115516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41"/>
    <w:rsid w:val="000210DE"/>
    <w:rsid w:val="0002713D"/>
    <w:rsid w:val="0005534A"/>
    <w:rsid w:val="00060CA1"/>
    <w:rsid w:val="00071507"/>
    <w:rsid w:val="000976AF"/>
    <w:rsid w:val="000E5CC1"/>
    <w:rsid w:val="000F7F62"/>
    <w:rsid w:val="00106EAE"/>
    <w:rsid w:val="001149D2"/>
    <w:rsid w:val="00156BA9"/>
    <w:rsid w:val="00180D32"/>
    <w:rsid w:val="001D1088"/>
    <w:rsid w:val="001E544A"/>
    <w:rsid w:val="00200D7A"/>
    <w:rsid w:val="00203DDE"/>
    <w:rsid w:val="00213675"/>
    <w:rsid w:val="002259EE"/>
    <w:rsid w:val="00267B19"/>
    <w:rsid w:val="00287478"/>
    <w:rsid w:val="0029605A"/>
    <w:rsid w:val="002A27DF"/>
    <w:rsid w:val="002B467D"/>
    <w:rsid w:val="002C2F9C"/>
    <w:rsid w:val="002E7766"/>
    <w:rsid w:val="00351B21"/>
    <w:rsid w:val="00375A78"/>
    <w:rsid w:val="00377142"/>
    <w:rsid w:val="003D4F97"/>
    <w:rsid w:val="00400861"/>
    <w:rsid w:val="00403688"/>
    <w:rsid w:val="00405B61"/>
    <w:rsid w:val="0040684A"/>
    <w:rsid w:val="00420F57"/>
    <w:rsid w:val="00425687"/>
    <w:rsid w:val="00437505"/>
    <w:rsid w:val="00460C63"/>
    <w:rsid w:val="00473483"/>
    <w:rsid w:val="004B558A"/>
    <w:rsid w:val="004C5569"/>
    <w:rsid w:val="004C6864"/>
    <w:rsid w:val="004E74B4"/>
    <w:rsid w:val="004F505A"/>
    <w:rsid w:val="00527D6A"/>
    <w:rsid w:val="00561FAC"/>
    <w:rsid w:val="00572350"/>
    <w:rsid w:val="0057705E"/>
    <w:rsid w:val="00595194"/>
    <w:rsid w:val="005A5E71"/>
    <w:rsid w:val="005D06CF"/>
    <w:rsid w:val="005E2EF6"/>
    <w:rsid w:val="00607F7C"/>
    <w:rsid w:val="00612534"/>
    <w:rsid w:val="00633A4F"/>
    <w:rsid w:val="00672C6E"/>
    <w:rsid w:val="00687A4C"/>
    <w:rsid w:val="006C385E"/>
    <w:rsid w:val="006D02C9"/>
    <w:rsid w:val="006D1010"/>
    <w:rsid w:val="006F4D85"/>
    <w:rsid w:val="00710CED"/>
    <w:rsid w:val="00730FF8"/>
    <w:rsid w:val="00736060"/>
    <w:rsid w:val="007374BC"/>
    <w:rsid w:val="0073767C"/>
    <w:rsid w:val="007531B9"/>
    <w:rsid w:val="00757602"/>
    <w:rsid w:val="00787B51"/>
    <w:rsid w:val="00796720"/>
    <w:rsid w:val="007A44C4"/>
    <w:rsid w:val="007C2CBA"/>
    <w:rsid w:val="007D27D0"/>
    <w:rsid w:val="007D3D38"/>
    <w:rsid w:val="007E3C24"/>
    <w:rsid w:val="007F05CD"/>
    <w:rsid w:val="00832351"/>
    <w:rsid w:val="00846B2E"/>
    <w:rsid w:val="00856097"/>
    <w:rsid w:val="008602E5"/>
    <w:rsid w:val="00872A31"/>
    <w:rsid w:val="00882CA5"/>
    <w:rsid w:val="00884CF6"/>
    <w:rsid w:val="00890A63"/>
    <w:rsid w:val="008C043B"/>
    <w:rsid w:val="008E73D6"/>
    <w:rsid w:val="00923475"/>
    <w:rsid w:val="0093668C"/>
    <w:rsid w:val="00952F27"/>
    <w:rsid w:val="00976795"/>
    <w:rsid w:val="00984DE4"/>
    <w:rsid w:val="00986379"/>
    <w:rsid w:val="009B1FDF"/>
    <w:rsid w:val="009D65FB"/>
    <w:rsid w:val="009E55BD"/>
    <w:rsid w:val="009E67A7"/>
    <w:rsid w:val="00A5737E"/>
    <w:rsid w:val="00A63E70"/>
    <w:rsid w:val="00A723BF"/>
    <w:rsid w:val="00A76598"/>
    <w:rsid w:val="00AA0020"/>
    <w:rsid w:val="00AC0F7D"/>
    <w:rsid w:val="00AC1D9F"/>
    <w:rsid w:val="00AC5B16"/>
    <w:rsid w:val="00AD0C43"/>
    <w:rsid w:val="00AF6509"/>
    <w:rsid w:val="00B22B80"/>
    <w:rsid w:val="00B253C0"/>
    <w:rsid w:val="00B33577"/>
    <w:rsid w:val="00B45EBA"/>
    <w:rsid w:val="00B534BF"/>
    <w:rsid w:val="00BB2D29"/>
    <w:rsid w:val="00BE2EDC"/>
    <w:rsid w:val="00BE66A5"/>
    <w:rsid w:val="00BF091D"/>
    <w:rsid w:val="00C00E02"/>
    <w:rsid w:val="00C26422"/>
    <w:rsid w:val="00C46B98"/>
    <w:rsid w:val="00C50216"/>
    <w:rsid w:val="00C536C2"/>
    <w:rsid w:val="00C55850"/>
    <w:rsid w:val="00C86E2E"/>
    <w:rsid w:val="00CA31D2"/>
    <w:rsid w:val="00CA50DE"/>
    <w:rsid w:val="00CC7BF8"/>
    <w:rsid w:val="00CD0B78"/>
    <w:rsid w:val="00CE2B5E"/>
    <w:rsid w:val="00D3108D"/>
    <w:rsid w:val="00D36B2A"/>
    <w:rsid w:val="00D40A08"/>
    <w:rsid w:val="00D456E5"/>
    <w:rsid w:val="00D515F5"/>
    <w:rsid w:val="00D778D9"/>
    <w:rsid w:val="00D8219F"/>
    <w:rsid w:val="00D86C89"/>
    <w:rsid w:val="00DA0A4C"/>
    <w:rsid w:val="00DD0651"/>
    <w:rsid w:val="00DE41D9"/>
    <w:rsid w:val="00DE6D41"/>
    <w:rsid w:val="00DF2F1A"/>
    <w:rsid w:val="00DF7D0C"/>
    <w:rsid w:val="00E24705"/>
    <w:rsid w:val="00E41F2C"/>
    <w:rsid w:val="00E64A70"/>
    <w:rsid w:val="00E93446"/>
    <w:rsid w:val="00EC489F"/>
    <w:rsid w:val="00EC7105"/>
    <w:rsid w:val="00ED076C"/>
    <w:rsid w:val="00ED0D02"/>
    <w:rsid w:val="00EF37AE"/>
    <w:rsid w:val="00F140C5"/>
    <w:rsid w:val="00F2238D"/>
    <w:rsid w:val="00F369AA"/>
    <w:rsid w:val="00F5662D"/>
    <w:rsid w:val="00F56BE1"/>
    <w:rsid w:val="00F73D6D"/>
    <w:rsid w:val="00FD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F6529B"/>
  <w15:chartTrackingRefBased/>
  <w15:docId w15:val="{7BE588E2-0C09-40F4-BF41-CCAD71CD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C385E"/>
    <w:rPr>
      <w:rFonts w:eastAsiaTheme="minorEastAsia"/>
      <w:kern w:val="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E5CC1"/>
    <w:pPr>
      <w:keepNext/>
      <w:keepLines/>
      <w:numPr>
        <w:numId w:val="17"/>
      </w:numPr>
      <w:spacing w:before="480" w:after="120" w:line="240" w:lineRule="auto"/>
      <w:ind w:left="340" w:hanging="340"/>
      <w:outlineLvl w:val="0"/>
    </w:pPr>
    <w:rPr>
      <w:rFonts w:ascii="Arial" w:eastAsiaTheme="majorEastAsia" w:hAnsi="Arial" w:cstheme="majorBidi"/>
      <w:b/>
      <w:bCs/>
      <w:kern w:val="2"/>
      <w:sz w:val="28"/>
      <w:szCs w:val="28"/>
      <w:lang w:val="de-CH"/>
      <w14:ligatures w14:val="standardContextual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0E5CC1"/>
    <w:pPr>
      <w:numPr>
        <w:ilvl w:val="1"/>
      </w:numPr>
      <w:spacing w:before="280"/>
      <w:ind w:left="510" w:hanging="510"/>
      <w:contextualSpacing/>
      <w:outlineLvl w:val="1"/>
    </w:pPr>
    <w:rPr>
      <w:bCs w:val="0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E5CC1"/>
    <w:pPr>
      <w:keepNext/>
      <w:keepLines/>
      <w:numPr>
        <w:ilvl w:val="2"/>
        <w:numId w:val="17"/>
      </w:numPr>
      <w:spacing w:before="280" w:after="120" w:line="240" w:lineRule="auto"/>
      <w:ind w:left="624" w:hanging="624"/>
      <w:contextualSpacing/>
      <w:outlineLvl w:val="2"/>
    </w:pPr>
    <w:rPr>
      <w:rFonts w:ascii="Arial" w:eastAsiaTheme="majorEastAsia" w:hAnsi="Arial" w:cstheme="majorBidi"/>
      <w:b/>
      <w:bCs/>
      <w:kern w:val="2"/>
      <w:lang w:val="de-CH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33A4F"/>
    <w:pPr>
      <w:keepNext/>
      <w:keepLines/>
      <w:numPr>
        <w:ilvl w:val="3"/>
        <w:numId w:val="17"/>
      </w:numPr>
      <w:spacing w:after="0" w:line="240" w:lineRule="auto"/>
      <w:ind w:left="737" w:hanging="737"/>
      <w:outlineLvl w:val="3"/>
    </w:pPr>
    <w:rPr>
      <w:rFonts w:ascii="Arial" w:eastAsiaTheme="majorEastAsia" w:hAnsi="Arial" w:cstheme="majorBidi"/>
      <w:b/>
      <w:bCs/>
      <w:iCs/>
      <w:kern w:val="2"/>
      <w:lang w:val="de-CH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405B61"/>
    <w:pPr>
      <w:keepNext/>
      <w:keepLines/>
      <w:numPr>
        <w:ilvl w:val="4"/>
        <w:numId w:val="17"/>
      </w:numPr>
      <w:spacing w:before="200" w:after="0" w:line="240" w:lineRule="auto"/>
      <w:outlineLvl w:val="4"/>
    </w:pPr>
    <w:rPr>
      <w:rFonts w:ascii="Arial" w:eastAsiaTheme="majorEastAsia" w:hAnsi="Arial" w:cstheme="majorBidi"/>
      <w:b/>
      <w:color w:val="000000" w:themeColor="text1"/>
      <w:kern w:val="2"/>
      <w:lang w:val="de-CH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5B61"/>
    <w:pPr>
      <w:keepNext/>
      <w:keepLines/>
      <w:numPr>
        <w:ilvl w:val="5"/>
        <w:numId w:val="17"/>
      </w:numPr>
      <w:spacing w:before="200" w:after="0" w:line="240" w:lineRule="auto"/>
      <w:outlineLvl w:val="5"/>
    </w:pPr>
    <w:rPr>
      <w:rFonts w:ascii="Arial" w:eastAsiaTheme="majorEastAsia" w:hAnsi="Arial" w:cstheme="majorBidi"/>
      <w:i/>
      <w:iCs/>
      <w:color w:val="000000" w:themeColor="text1"/>
      <w:kern w:val="2"/>
      <w:lang w:val="de-CH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EDC"/>
    <w:pPr>
      <w:keepNext/>
      <w:keepLines/>
      <w:numPr>
        <w:ilvl w:val="6"/>
        <w:numId w:val="17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2"/>
      <w:lang w:val="de-CH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EDC"/>
    <w:pPr>
      <w:keepNext/>
      <w:keepLines/>
      <w:numPr>
        <w:ilvl w:val="7"/>
        <w:numId w:val="17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  <w:lang w:val="de-CH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EDC"/>
    <w:pPr>
      <w:keepNext/>
      <w:keepLines/>
      <w:numPr>
        <w:ilvl w:val="8"/>
        <w:numId w:val="17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  <w:lang w:val="de-CH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84CF6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4CF6"/>
    <w:pPr>
      <w:spacing w:after="0" w:line="240" w:lineRule="auto"/>
    </w:pPr>
    <w:rPr>
      <w:rFonts w:ascii="Tahoma" w:eastAsiaTheme="minorHAnsi" w:hAnsi="Tahoma" w:cs="Tahoma"/>
      <w:kern w:val="2"/>
      <w:sz w:val="16"/>
      <w:szCs w:val="16"/>
      <w:lang w:val="de-CH"/>
      <w14:ligatures w14:val="standardContextual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4CF6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A76598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A76598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CC7BF8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/>
      <w:kern w:val="2"/>
      <w:sz w:val="16"/>
      <w:lang w:val="de-CH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CC7BF8"/>
    <w:rPr>
      <w:rFonts w:ascii="Arial" w:hAnsi="Arial"/>
      <w:sz w:val="16"/>
    </w:rPr>
  </w:style>
  <w:style w:type="table" w:styleId="Tabellenraster">
    <w:name w:val="Table Grid"/>
    <w:basedOn w:val="NormaleTabelle"/>
    <w:rsid w:val="001149D2"/>
    <w:pPr>
      <w:keepNext/>
      <w:spacing w:after="0" w:line="280" w:lineRule="atLeast"/>
    </w:pPr>
    <w:rPr>
      <w:rFonts w:ascii="Arial" w:eastAsia="Times New Roman" w:hAnsi="Arial" w:cs="Times New Roman"/>
      <w:szCs w:val="20"/>
      <w:lang w:eastAsia="de-CH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paragraph" w:styleId="Anrede">
    <w:name w:val="Salutation"/>
    <w:basedOn w:val="Standard"/>
    <w:next w:val="Standard"/>
    <w:link w:val="AnredeZchn"/>
    <w:uiPriority w:val="99"/>
    <w:qFormat/>
    <w:rsid w:val="007C2CBA"/>
    <w:pPr>
      <w:spacing w:before="260" w:after="26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AnredeZchn">
    <w:name w:val="Anrede Zchn"/>
    <w:basedOn w:val="Absatz-Standardschriftart"/>
    <w:link w:val="Anrede"/>
    <w:uiPriority w:val="99"/>
    <w:rsid w:val="007C2CBA"/>
    <w:rPr>
      <w:rFonts w:ascii="Arial" w:hAnsi="Arial"/>
    </w:rPr>
  </w:style>
  <w:style w:type="paragraph" w:styleId="Unterschrift">
    <w:name w:val="Signature"/>
    <w:basedOn w:val="Standard"/>
    <w:link w:val="UnterschriftZchn"/>
    <w:uiPriority w:val="99"/>
    <w:qFormat/>
    <w:rsid w:val="007C2CBA"/>
    <w:pPr>
      <w:spacing w:before="780"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UnterschriftZchn">
    <w:name w:val="Unterschrift Zchn"/>
    <w:basedOn w:val="Absatz-Standardschriftart"/>
    <w:link w:val="Unterschrift"/>
    <w:uiPriority w:val="99"/>
    <w:rsid w:val="007C2CBA"/>
    <w:rPr>
      <w:rFonts w:ascii="Arial" w:hAnsi="Arial"/>
    </w:rPr>
  </w:style>
  <w:style w:type="paragraph" w:styleId="Datum">
    <w:name w:val="Date"/>
    <w:basedOn w:val="Standard"/>
    <w:next w:val="Standard"/>
    <w:link w:val="DatumZchn"/>
    <w:uiPriority w:val="99"/>
    <w:qFormat/>
    <w:rsid w:val="0005534A"/>
    <w:pPr>
      <w:spacing w:before="1340" w:after="52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DatumZchn">
    <w:name w:val="Datum Zchn"/>
    <w:basedOn w:val="Absatz-Standardschriftart"/>
    <w:link w:val="Datum"/>
    <w:uiPriority w:val="99"/>
    <w:rsid w:val="0005534A"/>
    <w:rPr>
      <w:rFonts w:ascii="Arial" w:hAnsi="Arial"/>
    </w:rPr>
  </w:style>
  <w:style w:type="paragraph" w:styleId="Gruformel">
    <w:name w:val="Closing"/>
    <w:basedOn w:val="Standard"/>
    <w:link w:val="GruformelZchn"/>
    <w:uiPriority w:val="99"/>
    <w:qFormat/>
    <w:rsid w:val="000F7F62"/>
    <w:pPr>
      <w:spacing w:before="520"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GruformelZchn">
    <w:name w:val="Grußformel Zchn"/>
    <w:basedOn w:val="Absatz-Standardschriftart"/>
    <w:link w:val="Gruformel"/>
    <w:uiPriority w:val="99"/>
    <w:rsid w:val="000F7F62"/>
    <w:rPr>
      <w:rFonts w:ascii="Arial" w:hAnsi="Arial"/>
    </w:rPr>
  </w:style>
  <w:style w:type="paragraph" w:styleId="Titel">
    <w:name w:val="Title"/>
    <w:basedOn w:val="Standard"/>
    <w:next w:val="Standard"/>
    <w:link w:val="TitelZchn"/>
    <w:uiPriority w:val="10"/>
    <w:qFormat/>
    <w:rsid w:val="00AC5B16"/>
    <w:pPr>
      <w:spacing w:after="260" w:line="320" w:lineRule="atLeast"/>
      <w:contextualSpacing/>
    </w:pPr>
    <w:rPr>
      <w:rFonts w:ascii="Arial" w:eastAsiaTheme="majorEastAsia" w:hAnsi="Arial" w:cstheme="majorBidi"/>
      <w:b/>
      <w:spacing w:val="5"/>
      <w:kern w:val="28"/>
      <w:sz w:val="28"/>
      <w:szCs w:val="52"/>
      <w:lang w:val="de-CH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AC5B16"/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paragraph" w:styleId="Listenabsatz">
    <w:name w:val="List Paragraph"/>
    <w:basedOn w:val="Standard"/>
    <w:uiPriority w:val="34"/>
    <w:rsid w:val="00572350"/>
    <w:pPr>
      <w:numPr>
        <w:numId w:val="7"/>
      </w:numPr>
      <w:spacing w:after="0" w:line="240" w:lineRule="auto"/>
      <w:ind w:left="567" w:hanging="567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952F27"/>
    <w:pPr>
      <w:spacing w:after="0" w:line="240" w:lineRule="auto"/>
    </w:pPr>
    <w:rPr>
      <w:rFonts w:ascii="Arial" w:eastAsiaTheme="minorHAnsi" w:hAnsi="Arial"/>
      <w:kern w:val="2"/>
      <w:sz w:val="16"/>
      <w:szCs w:val="20"/>
      <w:lang w:val="de-CH"/>
      <w14:ligatures w14:val="standardContextual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52F27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57602"/>
    <w:rPr>
      <w:sz w:val="22"/>
      <w:vertAlign w:val="superscript"/>
    </w:rPr>
  </w:style>
  <w:style w:type="paragraph" w:styleId="Aufzhlungszeichen">
    <w:name w:val="List Bullet"/>
    <w:basedOn w:val="Standard"/>
    <w:uiPriority w:val="99"/>
    <w:qFormat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2">
    <w:name w:val="List Bullet 2"/>
    <w:basedOn w:val="Standard"/>
    <w:uiPriority w:val="99"/>
    <w:qFormat/>
    <w:rsid w:val="00DF7D0C"/>
    <w:pPr>
      <w:tabs>
        <w:tab w:val="left" w:pos="1134"/>
      </w:tabs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3">
    <w:name w:val="List Bullet 3"/>
    <w:basedOn w:val="Standard"/>
    <w:uiPriority w:val="99"/>
    <w:qFormat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405B61"/>
    <w:rPr>
      <w:color w:val="000000" w:themeColor="text1"/>
      <w:u w:val="none"/>
    </w:rPr>
  </w:style>
  <w:style w:type="paragraph" w:styleId="Untertitel">
    <w:name w:val="Subtitle"/>
    <w:basedOn w:val="Titel"/>
    <w:next w:val="Standard"/>
    <w:link w:val="UntertitelZchn"/>
    <w:uiPriority w:val="11"/>
    <w:qFormat/>
    <w:rsid w:val="00E93446"/>
    <w:pPr>
      <w:numPr>
        <w:ilvl w:val="1"/>
      </w:numPr>
      <w:spacing w:before="260" w:after="120"/>
    </w:pPr>
    <w:rPr>
      <w:iCs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3446"/>
    <w:rPr>
      <w:rFonts w:ascii="Arial" w:eastAsiaTheme="majorEastAsia" w:hAnsi="Arial" w:cstheme="majorBidi"/>
      <w:b/>
      <w:iCs/>
      <w:spacing w:val="15"/>
      <w:kern w:val="28"/>
      <w:szCs w:val="24"/>
    </w:rPr>
  </w:style>
  <w:style w:type="paragraph" w:customStyle="1" w:styleId="Verfasser">
    <w:name w:val="Verfasser"/>
    <w:basedOn w:val="Standard"/>
    <w:next w:val="Standard"/>
    <w:rsid w:val="00AC0F7D"/>
    <w:pPr>
      <w:spacing w:before="600"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customStyle="1" w:styleId="Copyright">
    <w:name w:val="Copyright"/>
    <w:basedOn w:val="Standard"/>
    <w:rsid w:val="009E67A7"/>
    <w:pPr>
      <w:keepNext/>
      <w:spacing w:after="0" w:line="240" w:lineRule="auto"/>
    </w:pPr>
    <w:rPr>
      <w:rFonts w:ascii="Arial" w:eastAsia="Times New Roman" w:hAnsi="Arial" w:cs="Times New Roman"/>
      <w:kern w:val="2"/>
      <w:sz w:val="16"/>
      <w:szCs w:val="24"/>
      <w:lang w:val="de-CH" w:eastAsia="de-CH"/>
      <w14:ligatures w14:val="standardContextual"/>
    </w:rPr>
  </w:style>
  <w:style w:type="character" w:customStyle="1" w:styleId="Tabelle-Text">
    <w:name w:val="Tabelle - Text"/>
    <w:basedOn w:val="Absatz-Standardschriftart"/>
    <w:rsid w:val="009E67A7"/>
    <w:rPr>
      <w:rFonts w:ascii="Arial" w:hAnsi="Arial" w:cs="Times New Roman"/>
      <w:color w:val="auto"/>
      <w:sz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E5CC1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5CC1"/>
    <w:rPr>
      <w:rFonts w:ascii="Arial" w:eastAsiaTheme="majorEastAsia" w:hAnsi="Arial" w:cstheme="majorBidi"/>
      <w:b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E5CC1"/>
    <w:rPr>
      <w:rFonts w:ascii="Arial" w:eastAsiaTheme="majorEastAsia" w:hAnsi="Arial" w:cstheme="majorBidi"/>
      <w:b/>
      <w:bCs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33A4F"/>
    <w:rPr>
      <w:rFonts w:ascii="Arial" w:eastAsiaTheme="majorEastAsia" w:hAnsi="Arial" w:cstheme="majorBidi"/>
      <w:b/>
      <w:bCs/>
      <w:iC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F7D0C"/>
    <w:pPr>
      <w:spacing w:line="276" w:lineRule="auto"/>
      <w:outlineLvl w:val="9"/>
    </w:pPr>
    <w:rPr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noProof/>
      <w:kern w:val="2"/>
      <w:lang w:val="de-CH"/>
      <w14:ligatures w14:val="standardContextual"/>
    </w:rPr>
  </w:style>
  <w:style w:type="paragraph" w:styleId="Verzeichnis2">
    <w:name w:val="toc 2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Verzeichnis3">
    <w:name w:val="toc 3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kern w:val="2"/>
      <w:lang w:val="de-CH"/>
      <w14:ligatures w14:val="standardContextual"/>
    </w:rPr>
  </w:style>
  <w:style w:type="numbering" w:customStyle="1" w:styleId="FHNWAufzhlung">
    <w:name w:val="FHNW Aufzählung"/>
    <w:uiPriority w:val="99"/>
    <w:rsid w:val="00DF7D0C"/>
    <w:pPr>
      <w:numPr>
        <w:numId w:val="15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405B61"/>
    <w:rPr>
      <w:rFonts w:ascii="Arial" w:eastAsiaTheme="majorEastAsia" w:hAnsi="Arial" w:cstheme="majorBidi"/>
      <w:b/>
      <w:color w:val="000000" w:themeColor="text1"/>
    </w:rPr>
  </w:style>
  <w:style w:type="paragraph" w:styleId="Aufzhlungszeichen4">
    <w:name w:val="List Bullet 4"/>
    <w:basedOn w:val="Standard"/>
    <w:uiPriority w:val="99"/>
    <w:semiHidden/>
    <w:unhideWhenUsed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5">
    <w:name w:val="List Bullet 5"/>
    <w:basedOn w:val="Standard"/>
    <w:uiPriority w:val="99"/>
    <w:semiHidden/>
    <w:unhideWhenUsed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5B61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ED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F2238D"/>
    <w:pPr>
      <w:spacing w:before="120" w:line="240" w:lineRule="auto"/>
    </w:pPr>
    <w:rPr>
      <w:rFonts w:ascii="Arial" w:eastAsiaTheme="minorHAnsi" w:hAnsi="Arial"/>
      <w:bCs/>
      <w:kern w:val="2"/>
      <w:sz w:val="16"/>
      <w:szCs w:val="18"/>
      <w:lang w:val="de-CH"/>
      <w14:ligatures w14:val="standardContextual"/>
    </w:rPr>
  </w:style>
  <w:style w:type="paragraph" w:styleId="Abbildungsverzeichnis">
    <w:name w:val="table of figures"/>
    <w:basedOn w:val="Standard"/>
    <w:next w:val="Standard"/>
    <w:uiPriority w:val="99"/>
    <w:unhideWhenUsed/>
    <w:rsid w:val="00595194"/>
    <w:pPr>
      <w:tabs>
        <w:tab w:val="right" w:pos="9356"/>
      </w:tabs>
      <w:spacing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styleId="Fett">
    <w:name w:val="Strong"/>
    <w:basedOn w:val="Absatz-Standardschriftart"/>
    <w:uiPriority w:val="22"/>
    <w:qFormat/>
    <w:rsid w:val="00DD0651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DE6D41"/>
    <w:pPr>
      <w:spacing w:before="160" w:after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2"/>
      <w:lang w:val="de-CH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DE6D41"/>
    <w:rPr>
      <w:rFonts w:ascii="Arial" w:hAnsi="Arial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DE6D41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DE6D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365F91" w:themeColor="accent1" w:themeShade="BF"/>
      <w:kern w:val="2"/>
      <w:lang w:val="de-CH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E6D41"/>
    <w:rPr>
      <w:rFonts w:ascii="Arial" w:hAnsi="Arial"/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rsid w:val="00DE6D4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C63BA7-CB4E-40D4-A22C-EB1E0C8C4735}">
  <we:reference id="22ff87a5-132f-4d52-9e97-94d888e4dd91" version="3.1.0.0" store="EXCatalog" storeType="EXCatalog"/>
  <we:alternateReferences>
    <we:reference id="WA104380050" version="3.1.0.0" store="de-CH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03E6EB9CF02E4A9D445768F33CE8A0" ma:contentTypeVersion="10" ma:contentTypeDescription="Ein neues Dokument erstellen." ma:contentTypeScope="" ma:versionID="6ae922be011154ab15be9f8e392bd017">
  <xsd:schema xmlns:xsd="http://www.w3.org/2001/XMLSchema" xmlns:xs="http://www.w3.org/2001/XMLSchema" xmlns:p="http://schemas.microsoft.com/office/2006/metadata/properties" xmlns:ns2="9c9658b7-70b6-4a85-98d8-6fbbaa45c305" xmlns:ns3="469fef08-e3b5-4743-af2d-0bc6e31c71c1" targetNamespace="http://schemas.microsoft.com/office/2006/metadata/properties" ma:root="true" ma:fieldsID="d06d8b5c4036d08665a49476e2e0a1f7" ns2:_="" ns3:_="">
    <xsd:import namespace="9c9658b7-70b6-4a85-98d8-6fbbaa45c305"/>
    <xsd:import namespace="469fef08-e3b5-4743-af2d-0bc6e31c71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658b7-70b6-4a85-98d8-6fbbaa45c3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fef08-e3b5-4743-af2d-0bc6e31c71c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CD317E-5156-4C3B-90E9-8DED7CA2EC5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A82E95-11C5-463A-AADD-8A833425D8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658b7-70b6-4a85-98d8-6fbbaa45c305"/>
    <ds:schemaRef ds:uri="469fef08-e3b5-4743-af2d-0bc6e31c71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CF7831-0288-43C5-9AFD-4D67A1E58A9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9D8654D-D35F-45A1-916C-E770D409409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2131</Characters>
  <Application>Microsoft Office Word</Application>
  <DocSecurity>0</DocSecurity>
  <Lines>17</Lines>
  <Paragraphs>4</Paragraphs>
  <ScaleCrop>false</ScaleCrop>
  <Company>Fachhochschule Nordwestschweiz</Company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 Kuhn</dc:creator>
  <cp:keywords/>
  <dc:description/>
  <cp:lastModifiedBy>Iwo Kuhn</cp:lastModifiedBy>
  <cp:revision>3</cp:revision>
  <dcterms:created xsi:type="dcterms:W3CDTF">2026-06-26T09:11:00Z</dcterms:created>
  <dcterms:modified xsi:type="dcterms:W3CDTF">2026-06-26T11:29:00Z</dcterms:modified>
</cp:coreProperties>
</file>