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3598" w14:textId="77777777" w:rsidR="00D62F88" w:rsidRPr="00814552" w:rsidRDefault="00D62F88" w:rsidP="00D62F88">
      <w:pPr>
        <w:pStyle w:val="berschrift2"/>
      </w:pPr>
      <w:r w:rsidRPr="00814552">
        <w:t>Fragenkatalog</w:t>
      </w:r>
    </w:p>
    <w:p w14:paraId="4C19BB66" w14:textId="20BAEAAD" w:rsidR="00D62F88" w:rsidRPr="00814552" w:rsidRDefault="00D62F88" w:rsidP="00D62F88">
      <w:pPr>
        <w:pStyle w:val="berschrift3"/>
      </w:pPr>
      <w:proofErr w:type="gramStart"/>
      <w:r w:rsidRPr="00814552">
        <w:t>B.3.1  Lernende</w:t>
      </w:r>
      <w:proofErr w:type="gramEnd"/>
      <w:r w:rsidRPr="00814552">
        <w:t xml:space="preserve"> (Persona Heinz / Viktor)</w:t>
      </w:r>
      <w:r w:rsidR="00DE0C68">
        <w:t xml:space="preserve"> </w:t>
      </w:r>
    </w:p>
    <w:p w14:paraId="7FF42750" w14:textId="658F839E" w:rsidR="00DE0C68" w:rsidRDefault="00DE0C68" w:rsidP="00D62F88">
      <w:pPr>
        <w:rPr>
          <w:lang w:val="de-CH"/>
        </w:rPr>
      </w:pPr>
      <w:r>
        <w:rPr>
          <w:lang w:val="de-CH"/>
        </w:rPr>
        <w:br/>
        <w:t>Interviewte Person:  _</w:t>
      </w:r>
      <w:r w:rsidR="00AE6689" w:rsidRPr="00AE6689">
        <w:rPr>
          <w:u w:val="single"/>
          <w:lang w:val="de-CH"/>
        </w:rPr>
        <w:t>Lorin</w:t>
      </w:r>
      <w:r>
        <w:rPr>
          <w:lang w:val="de-CH"/>
        </w:rPr>
        <w:t>_____________________________________</w:t>
      </w:r>
    </w:p>
    <w:p w14:paraId="123704DC" w14:textId="3DC9C0BF" w:rsidR="00D62F88" w:rsidRPr="00814552" w:rsidRDefault="00D62F88" w:rsidP="00D62F88">
      <w:pPr>
        <w:rPr>
          <w:lang w:val="de-CH"/>
        </w:rPr>
      </w:pPr>
      <w:r w:rsidRPr="00814552">
        <w:rPr>
          <w:lang w:val="de-CH"/>
        </w:rPr>
        <w:t>Ziel: Verstehen wie Lernende heute Leistungen dokumentieren, welche Transparenzlücken bestehen, und ob eine KI-gestützte Kompetenzbewertung akzeptiert wird.</w:t>
      </w:r>
    </w:p>
    <w:p w14:paraId="63C2265D" w14:textId="77777777" w:rsidR="00D62F88" w:rsidRDefault="00D62F88" w:rsidP="00D62F88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>
        <w:rPr>
          <w:b/>
        </w:rPr>
        <w:t>Einstieg &amp; Warm-Up</w:t>
      </w:r>
    </w:p>
    <w:p w14:paraId="2A46B1B3" w14:textId="4FE878AB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Erzähl mir von deiner Woche hier am Ausbildungsplatz — was hast du zuletzt gebaut oder gelernt?</w:t>
      </w:r>
      <w:r w:rsidR="009B44DD">
        <w:br/>
      </w:r>
      <w:r w:rsidR="00AE6689">
        <w:t xml:space="preserve">Dienstag PBI in dem es um Übersetzungen in </w:t>
      </w:r>
      <w:proofErr w:type="gramStart"/>
      <w:r w:rsidR="00AE6689">
        <w:t>SQL Abfrage</w:t>
      </w:r>
      <w:proofErr w:type="gramEnd"/>
      <w:r w:rsidR="00AE6689">
        <w:t xml:space="preserve"> fixen</w:t>
      </w:r>
      <w:r w:rsidR="009B44DD">
        <w:br/>
      </w:r>
    </w:p>
    <w:p w14:paraId="751BF9CA" w14:textId="3B0B9C4E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lange bist du schon bei FHNW in der Ausbildung, und welchen Ausbildungsplatz hast du gerade?</w:t>
      </w:r>
      <w:r w:rsidR="009B44DD">
        <w:br/>
      </w:r>
      <w:r w:rsidR="00AE6689">
        <w:t>seit 3 Jahr, am Ausbildungsplatz Team SA</w:t>
      </w:r>
      <w:r w:rsidR="009B44DD">
        <w:br/>
      </w:r>
    </w:p>
    <w:p w14:paraId="4D4AAB73" w14:textId="77777777" w:rsidR="00D62F88" w:rsidRDefault="00D62F88" w:rsidP="00D62F88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>
        <w:rPr>
          <w:b/>
        </w:rPr>
        <w:t>IST-Prozess: Kompetenzdokumentation heute</w:t>
      </w:r>
    </w:p>
    <w:p w14:paraId="44A0385D" w14:textId="0EDC376B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dokumentierst du aktuell, was du an einem Ausbildungsplatz gelernt hast?</w:t>
      </w:r>
      <w:r w:rsidR="009B44DD">
        <w:br/>
      </w:r>
      <w:r w:rsidR="00AE6689">
        <w:t xml:space="preserve">Im WIKI des Kreises SA, im Kreis SA, </w:t>
      </w:r>
      <w:proofErr w:type="gramStart"/>
      <w:r w:rsidR="00AE6689">
        <w:t>PBI Chatverlauf</w:t>
      </w:r>
      <w:proofErr w:type="gramEnd"/>
      <w:r w:rsidR="009B44DD">
        <w:br/>
      </w:r>
      <w:r w:rsidR="009B44DD">
        <w:br/>
      </w:r>
    </w:p>
    <w:p w14:paraId="519F1C9A" w14:textId="15AB10C2" w:rsidR="00D62F88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 xml:space="preserve">Zeig mir, wie du das machen würdest — wenn du jetzt eine Aufgabe abgeschlossen hättest. </w:t>
      </w:r>
      <w:r>
        <w:t>(Beobachten, nicht erklären lassen)</w:t>
      </w:r>
      <w:r w:rsidR="009B44DD">
        <w:br/>
      </w:r>
      <w:r w:rsidR="00AE6689">
        <w:t xml:space="preserve">Im Kreis Web ein Lernjournal. </w:t>
      </w:r>
      <w:r w:rsidR="009B44DD">
        <w:br/>
      </w:r>
      <w:r w:rsidR="009B44DD">
        <w:br/>
      </w:r>
    </w:p>
    <w:p w14:paraId="60193176" w14:textId="21FE7584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oft machst du das ungefähr — täglich, wöchentlich, gar nicht?</w:t>
      </w:r>
      <w:r w:rsidR="009B44DD">
        <w:br/>
      </w:r>
      <w:r w:rsidR="00AE6689">
        <w:t xml:space="preserve">zwei </w:t>
      </w:r>
      <w:proofErr w:type="spellStart"/>
      <w:proofErr w:type="gramStart"/>
      <w:r w:rsidR="00AE6689">
        <w:t>drei mal</w:t>
      </w:r>
      <w:proofErr w:type="spellEnd"/>
      <w:proofErr w:type="gramEnd"/>
      <w:r w:rsidR="00AE6689">
        <w:t xml:space="preserve"> Anpassungen in Wiki</w:t>
      </w:r>
      <w:r w:rsidR="009B44DD">
        <w:br/>
      </w:r>
      <w:r w:rsidR="009B44DD">
        <w:br/>
      </w:r>
    </w:p>
    <w:p w14:paraId="418B5CD3" w14:textId="5AD632F7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Was passiert mit deiner Dokumentation danach — liest die jemand?</w:t>
      </w:r>
      <w:r w:rsidR="009B44DD">
        <w:br/>
      </w:r>
      <w:r w:rsidR="00AE6689">
        <w:t>keine Ansicht</w:t>
      </w:r>
      <w:r w:rsidR="009B44DD">
        <w:br/>
      </w:r>
    </w:p>
    <w:p w14:paraId="1A74E624" w14:textId="77777777" w:rsidR="00D62F88" w:rsidRDefault="00D62F88" w:rsidP="00D62F88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>
        <w:rPr>
          <w:b/>
        </w:rPr>
        <w:t>Pain Points: Frustrationen</w:t>
      </w:r>
    </w:p>
    <w:p w14:paraId="11ADC49A" w14:textId="3F0D68DE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Was nervt dich am meisten an der Art, wie du heute Leistungen dokumentierst?</w:t>
      </w:r>
      <w:r w:rsidR="009B44DD">
        <w:br/>
      </w:r>
      <w:r w:rsidR="00AE6689">
        <w:t xml:space="preserve">Gut ist Prozesse Dokumentieren </w:t>
      </w:r>
      <w:proofErr w:type="spellStart"/>
      <w:r w:rsidR="00AE6689">
        <w:t>zB</w:t>
      </w:r>
      <w:proofErr w:type="spellEnd"/>
      <w:r w:rsidR="00AE6689">
        <w:t xml:space="preserve"> Push in </w:t>
      </w:r>
      <w:proofErr w:type="spellStart"/>
      <w:r w:rsidR="00AE6689">
        <w:t>Git</w:t>
      </w:r>
      <w:proofErr w:type="spellEnd"/>
      <w:r w:rsidR="00AE6689">
        <w:t xml:space="preserve">,  </w:t>
      </w:r>
      <w:r w:rsidR="009B44DD">
        <w:br/>
      </w:r>
      <w:r w:rsidR="009B44DD">
        <w:br/>
      </w:r>
    </w:p>
    <w:p w14:paraId="525C1366" w14:textId="646270E9" w:rsidR="00D62F88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 xml:space="preserve">Hast du schon mal das Gefühl gehabt: «Ich weiss nicht, ob das, was ich gemacht habe, gut genug war»? </w:t>
      </w:r>
      <w:r>
        <w:t>Erzähl mir davon.</w:t>
      </w:r>
      <w:r w:rsidR="009B44DD">
        <w:br/>
      </w:r>
      <w:r w:rsidR="009B44DD">
        <w:br/>
      </w:r>
      <w:r w:rsidR="009B44DD">
        <w:lastRenderedPageBreak/>
        <w:br/>
      </w:r>
    </w:p>
    <w:p w14:paraId="31610686" w14:textId="3FD3DF0D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erfährst du, welche Kompetenzen du in deiner Lehrzeit noch sammeln musst?</w:t>
      </w:r>
      <w:r w:rsidR="009B44DD">
        <w:br/>
      </w:r>
      <w:r w:rsidR="00127DBA">
        <w:t xml:space="preserve">Macht sich keine grossen Sorgen. Solange er neues in der Informatik </w:t>
      </w:r>
      <w:proofErr w:type="gramStart"/>
      <w:r w:rsidR="00127DBA">
        <w:t>lernt</w:t>
      </w:r>
      <w:proofErr w:type="gramEnd"/>
      <w:r w:rsidR="00127DBA">
        <w:t xml:space="preserve"> ist er zufrieden. </w:t>
      </w:r>
      <w:r w:rsidR="009B44DD">
        <w:br/>
      </w:r>
    </w:p>
    <w:p w14:paraId="72440DAE" w14:textId="153F512B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Gab es Situationen, wo du das Gefühl hattest, deine Arbeit wurde nicht richtig gesehen oder bewertet?</w:t>
      </w:r>
      <w:r w:rsidR="009B44DD">
        <w:br/>
      </w:r>
      <w:r w:rsidR="00127DBA">
        <w:t xml:space="preserve">Er erhält eigentlich immer gutes Feedback. </w:t>
      </w:r>
      <w:r w:rsidR="009B44DD">
        <w:br/>
      </w:r>
    </w:p>
    <w:p w14:paraId="37CDC598" w14:textId="3C4209DA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schwierig ist es für dich, den Überblick zu behalten, welche Handlungskompetenzen du schon erreicht hast?</w:t>
      </w:r>
      <w:r w:rsidR="009B44DD">
        <w:br/>
      </w:r>
      <w:r w:rsidR="009B44DD">
        <w:br/>
      </w:r>
    </w:p>
    <w:p w14:paraId="6C223BF2" w14:textId="77777777" w:rsidR="00D62F88" w:rsidRDefault="00D62F88" w:rsidP="00D62F88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>
        <w:rPr>
          <w:b/>
        </w:rPr>
        <w:t>Bedürfnisse &amp; Idealzustand</w:t>
      </w:r>
    </w:p>
    <w:p w14:paraId="7862AA0C" w14:textId="2C2858F4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 xml:space="preserve">Wenn du dir eine App für deine Ausbildung wünschen könntest — welches </w:t>
      </w:r>
      <w:proofErr w:type="gramStart"/>
      <w:r w:rsidRPr="00814552">
        <w:t>eine Problem</w:t>
      </w:r>
      <w:proofErr w:type="gramEnd"/>
      <w:r w:rsidRPr="00814552">
        <w:t xml:space="preserve"> würde sie lösen?</w:t>
      </w:r>
      <w:r w:rsidR="009B44DD">
        <w:br/>
      </w:r>
      <w:r w:rsidR="00127DBA">
        <w:t xml:space="preserve">Checkboxen der Kompetenzen mit Erinnerung alle zwei Wochen. </w:t>
      </w:r>
      <w:r w:rsidR="009B44DD">
        <w:br/>
      </w:r>
    </w:p>
    <w:p w14:paraId="7C22875D" w14:textId="012D085D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Was wäre für dich das Zeichen, dass deine Lehrzeit wirklich gut läuft?</w:t>
      </w:r>
      <w:r w:rsidR="009B44DD">
        <w:br/>
      </w:r>
      <w:r w:rsidR="009B44DD">
        <w:br/>
      </w:r>
    </w:p>
    <w:p w14:paraId="53B00879" w14:textId="22E8BE41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wichtig ist es für dich zu wissen, an welchem Ausbildungsplatz du noch welche Kompetenzen sammeln kannst?</w:t>
      </w:r>
      <w:r w:rsidR="009B44DD">
        <w:br/>
      </w:r>
      <w:r w:rsidR="00127DBA">
        <w:t xml:space="preserve">ja, ist sicher relevant </w:t>
      </w:r>
      <w:r w:rsidR="009B44DD">
        <w:br/>
      </w:r>
    </w:p>
    <w:p w14:paraId="2341F661" w14:textId="77777777" w:rsidR="00D62F88" w:rsidRDefault="00D62F88" w:rsidP="00D62F88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>
        <w:rPr>
          <w:b/>
        </w:rPr>
        <w:t>Validierung: HK-Tracker-Konzept</w:t>
      </w:r>
    </w:p>
    <w:p w14:paraId="3495BAB6" w14:textId="72D29F3C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 xml:space="preserve">Wenn eine App dir vorschlagen würde, auf welcher Stufe (Erinnern / Verstehen / Anwenden / Analysieren / Entwickeln / Beurteilen) deine Arbeit ist — würdest du </w:t>
      </w:r>
      <w:proofErr w:type="gramStart"/>
      <w:r w:rsidRPr="00814552">
        <w:t>das nutzen</w:t>
      </w:r>
      <w:proofErr w:type="gramEnd"/>
      <w:r w:rsidRPr="00814552">
        <w:t>?</w:t>
      </w:r>
      <w:r w:rsidR="009B44DD">
        <w:br/>
      </w:r>
      <w:proofErr w:type="gramStart"/>
      <w:r w:rsidR="00127DBA">
        <w:t>Fände</w:t>
      </w:r>
      <w:proofErr w:type="gramEnd"/>
      <w:r w:rsidR="00127DBA">
        <w:t xml:space="preserve"> sehr gut als Hilfe</w:t>
      </w:r>
      <w:r w:rsidR="009B44DD">
        <w:br/>
      </w:r>
    </w:p>
    <w:p w14:paraId="6F2898ED" w14:textId="6FEFC804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Was wäre wichtig, damit du dem KI-Vorschlag vertraust?</w:t>
      </w:r>
      <w:r w:rsidR="009B44DD">
        <w:br/>
      </w:r>
      <w:r w:rsidR="00127DBA">
        <w:t xml:space="preserve">Klarer, fachlicher Text, nicht auf Kolleg machen, respektvoll </w:t>
      </w:r>
      <w:r w:rsidR="009B44DD">
        <w:br/>
      </w:r>
      <w:r w:rsidR="009B44DD">
        <w:br/>
      </w:r>
    </w:p>
    <w:p w14:paraId="037FC0E0" w14:textId="548F5F53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würdest du dich fühlen, wenn dein Lehrlingsbetreuer genau sieht, welche Kompetenzen du schon hast und welche nicht?</w:t>
      </w:r>
      <w:r w:rsidR="009B44DD">
        <w:br/>
      </w:r>
      <w:proofErr w:type="gramStart"/>
      <w:r w:rsidR="00127DBA">
        <w:t>Fände</w:t>
      </w:r>
      <w:proofErr w:type="gramEnd"/>
      <w:r w:rsidR="00127DBA">
        <w:t xml:space="preserve"> gut, wenn da</w:t>
      </w:r>
      <w:r w:rsidR="007E2680">
        <w:t>s</w:t>
      </w:r>
      <w:r w:rsidR="00127DBA">
        <w:t xml:space="preserve"> Transparen</w:t>
      </w:r>
      <w:r w:rsidR="007E2680">
        <w:t>t</w:t>
      </w:r>
      <w:r w:rsidR="00127DBA">
        <w:t xml:space="preserve"> wäre</w:t>
      </w:r>
      <w:r w:rsidR="007E2680">
        <w:t xml:space="preserve">, Know-how Portfolio anhand der App zeigen. </w:t>
      </w:r>
      <w:r w:rsidR="009B44DD">
        <w:br/>
      </w:r>
      <w:r w:rsidR="009B44DD">
        <w:br/>
      </w:r>
    </w:p>
    <w:p w14:paraId="5716FFC1" w14:textId="77777777" w:rsidR="00D62F88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Stell dir vor, eine App zeigt dir genau, welche Kompetenzen dir bis zur Lehrabschlussprüfung noch fehlen — was würdest du damit machen?</w:t>
      </w:r>
    </w:p>
    <w:p w14:paraId="54F54689" w14:textId="51857EC6" w:rsidR="007E2680" w:rsidRPr="00814552" w:rsidRDefault="007E2680" w:rsidP="007E2680">
      <w:pPr>
        <w:pStyle w:val="Aufzhlungszeichen2"/>
        <w:tabs>
          <w:tab w:val="clear" w:pos="1134"/>
          <w:tab w:val="num" w:pos="720"/>
        </w:tabs>
        <w:spacing w:after="200" w:line="276" w:lineRule="auto"/>
        <w:ind w:left="720"/>
      </w:pPr>
      <w:r>
        <w:t xml:space="preserve">Es kommt drauf </w:t>
      </w:r>
      <w:proofErr w:type="gramStart"/>
      <w:r>
        <w:t>an</w:t>
      </w:r>
      <w:proofErr w:type="gramEnd"/>
      <w:r>
        <w:t xml:space="preserve"> ob die Zeit sinnvoll genutzt wurde. </w:t>
      </w:r>
    </w:p>
    <w:p w14:paraId="7AE8BFD6" w14:textId="77777777" w:rsidR="00E93446" w:rsidRPr="00D62F88" w:rsidRDefault="00E93446" w:rsidP="00377142">
      <w:pPr>
        <w:rPr>
          <w:lang w:val="de-CH"/>
        </w:rPr>
      </w:pPr>
    </w:p>
    <w:sectPr w:rsidR="00E93446" w:rsidRPr="00D62F88" w:rsidSect="00377142">
      <w:headerReference w:type="first" r:id="rId12"/>
      <w:pgSz w:w="11906" w:h="16838" w:code="9"/>
      <w:pgMar w:top="1134" w:right="1134" w:bottom="1418" w:left="1418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3CDA7" w14:textId="77777777" w:rsidR="004563B8" w:rsidRDefault="004563B8" w:rsidP="00A76598">
      <w:r>
        <w:separator/>
      </w:r>
    </w:p>
  </w:endnote>
  <w:endnote w:type="continuationSeparator" w:id="0">
    <w:p w14:paraId="50E53E68" w14:textId="77777777" w:rsidR="004563B8" w:rsidRDefault="004563B8" w:rsidP="00A76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9E052" w14:textId="77777777" w:rsidR="004563B8" w:rsidRPr="00ED0D02" w:rsidRDefault="004563B8" w:rsidP="00ED0D02">
      <w:pPr>
        <w:pStyle w:val="Fuzeile"/>
      </w:pPr>
    </w:p>
  </w:footnote>
  <w:footnote w:type="continuationSeparator" w:id="0">
    <w:p w14:paraId="2729A41E" w14:textId="77777777" w:rsidR="004563B8" w:rsidRDefault="004563B8" w:rsidP="00A76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A234C" w14:textId="77777777" w:rsidR="00C536C2" w:rsidRDefault="00C536C2" w:rsidP="00437505">
    <w:pPr>
      <w:pStyle w:val="Kopfzeile"/>
      <w:rPr>
        <w:sz w:val="20"/>
        <w:szCs w:val="20"/>
      </w:rPr>
    </w:pPr>
  </w:p>
  <w:p w14:paraId="1B38FAD2" w14:textId="77777777" w:rsidR="00C536C2" w:rsidRDefault="00C536C2" w:rsidP="00437505">
    <w:pPr>
      <w:pStyle w:val="Kopfzeile"/>
      <w:rPr>
        <w:sz w:val="20"/>
        <w:szCs w:val="20"/>
      </w:rPr>
    </w:pPr>
  </w:p>
  <w:p w14:paraId="73FB0674" w14:textId="77777777" w:rsidR="00C536C2" w:rsidRDefault="00C536C2" w:rsidP="00437505">
    <w:pPr>
      <w:pStyle w:val="Kopfzeile"/>
      <w:rPr>
        <w:sz w:val="20"/>
        <w:szCs w:val="20"/>
      </w:rPr>
    </w:pPr>
  </w:p>
  <w:p w14:paraId="00338AE1" w14:textId="77777777" w:rsidR="00C536C2" w:rsidRDefault="00C536C2" w:rsidP="00437505">
    <w:pPr>
      <w:pStyle w:val="Kopfzeile"/>
      <w:rPr>
        <w:sz w:val="20"/>
        <w:szCs w:val="20"/>
      </w:rPr>
    </w:pPr>
  </w:p>
  <w:p w14:paraId="54637B3B" w14:textId="77777777" w:rsidR="00C536C2" w:rsidRDefault="00C536C2" w:rsidP="00437505">
    <w:pPr>
      <w:pStyle w:val="Kopfzeile"/>
      <w:rPr>
        <w:sz w:val="20"/>
        <w:szCs w:val="20"/>
      </w:rPr>
    </w:pPr>
  </w:p>
  <w:p w14:paraId="077B67B2" w14:textId="77777777" w:rsidR="00437505" w:rsidRPr="00437505" w:rsidRDefault="00437505" w:rsidP="0043750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FEF4685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B184C43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C1623E6"/>
    <w:lvl w:ilvl="0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6CCC4272"/>
    <w:lvl w:ilvl="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3C6400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6D7B89"/>
    <w:multiLevelType w:val="hybridMultilevel"/>
    <w:tmpl w:val="58FC1CDE"/>
    <w:lvl w:ilvl="0" w:tplc="BA164EB8">
      <w:start w:val="1"/>
      <w:numFmt w:val="bullet"/>
      <w:lvlText w:val=""/>
      <w:lvlJc w:val="left"/>
      <w:pPr>
        <w:ind w:left="567" w:hanging="567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10192E"/>
    <w:multiLevelType w:val="multilevel"/>
    <w:tmpl w:val="DA1CEF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55D4ECB"/>
    <w:multiLevelType w:val="multilevel"/>
    <w:tmpl w:val="4DC03B84"/>
    <w:lvl w:ilvl="0">
      <w:start w:val="1"/>
      <w:numFmt w:val="lowerLetter"/>
      <w:lvlText w:val="%1)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77" w:hanging="226"/>
      </w:pPr>
      <w:rPr>
        <w:rFonts w:hint="default"/>
      </w:rPr>
    </w:lvl>
    <w:lvl w:ilvl="2">
      <w:start w:val="1"/>
      <w:numFmt w:val="lowerLetter"/>
      <w:lvlText w:val="%3)"/>
      <w:lvlJc w:val="right"/>
      <w:pPr>
        <w:ind w:left="1928" w:hanging="227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778" w:hanging="226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29" w:hanging="227"/>
      </w:pPr>
      <w:rPr>
        <w:rFonts w:hint="default"/>
      </w:rPr>
    </w:lvl>
    <w:lvl w:ilvl="5">
      <w:start w:val="1"/>
      <w:numFmt w:val="lowerLetter"/>
      <w:lvlText w:val="%6)"/>
      <w:lvlJc w:val="right"/>
      <w:pPr>
        <w:ind w:left="4479" w:hanging="226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5103"/>
        </w:tabs>
        <w:ind w:left="5330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954"/>
        </w:tabs>
        <w:ind w:left="6180" w:hanging="226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val="num" w:pos="6804"/>
        </w:tabs>
        <w:ind w:left="7031" w:hanging="227"/>
      </w:pPr>
      <w:rPr>
        <w:rFonts w:hint="default"/>
      </w:rPr>
    </w:lvl>
  </w:abstractNum>
  <w:abstractNum w:abstractNumId="8" w15:restartNumberingAfterBreak="0">
    <w:nsid w:val="24C0183D"/>
    <w:multiLevelType w:val="multilevel"/>
    <w:tmpl w:val="0807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9" w15:restartNumberingAfterBreak="0">
    <w:nsid w:val="2B2E4FEE"/>
    <w:multiLevelType w:val="hybridMultilevel"/>
    <w:tmpl w:val="92A0889E"/>
    <w:lvl w:ilvl="0" w:tplc="0C800894">
      <w:start w:val="1"/>
      <w:numFmt w:val="decimal"/>
      <w:lvlText w:val="%1."/>
      <w:lvlJc w:val="left"/>
      <w:pPr>
        <w:ind w:left="720" w:hanging="360"/>
      </w:pPr>
    </w:lvl>
    <w:lvl w:ilvl="1" w:tplc="0807000F">
      <w:start w:val="1"/>
      <w:numFmt w:val="decimal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326A66"/>
    <w:multiLevelType w:val="hybridMultilevel"/>
    <w:tmpl w:val="50288A98"/>
    <w:lvl w:ilvl="0" w:tplc="3708AE68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62687F"/>
    <w:multiLevelType w:val="multilevel"/>
    <w:tmpl w:val="4DC03B84"/>
    <w:lvl w:ilvl="0">
      <w:start w:val="1"/>
      <w:numFmt w:val="lowerLetter"/>
      <w:lvlText w:val="%1)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77" w:hanging="226"/>
      </w:pPr>
      <w:rPr>
        <w:rFonts w:hint="default"/>
      </w:rPr>
    </w:lvl>
    <w:lvl w:ilvl="2">
      <w:start w:val="1"/>
      <w:numFmt w:val="lowerLetter"/>
      <w:lvlText w:val="%3)"/>
      <w:lvlJc w:val="right"/>
      <w:pPr>
        <w:ind w:left="1928" w:hanging="227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778" w:hanging="226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29" w:hanging="227"/>
      </w:pPr>
      <w:rPr>
        <w:rFonts w:hint="default"/>
      </w:rPr>
    </w:lvl>
    <w:lvl w:ilvl="5">
      <w:start w:val="1"/>
      <w:numFmt w:val="lowerLetter"/>
      <w:lvlText w:val="%6)"/>
      <w:lvlJc w:val="right"/>
      <w:pPr>
        <w:ind w:left="4479" w:hanging="226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5103"/>
        </w:tabs>
        <w:ind w:left="5330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954"/>
        </w:tabs>
        <w:ind w:left="6180" w:hanging="226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val="num" w:pos="6804"/>
        </w:tabs>
        <w:ind w:left="7031" w:hanging="227"/>
      </w:pPr>
      <w:rPr>
        <w:rFonts w:hint="default"/>
      </w:rPr>
    </w:lvl>
  </w:abstractNum>
  <w:abstractNum w:abstractNumId="12" w15:restartNumberingAfterBreak="0">
    <w:nsid w:val="4E02712E"/>
    <w:multiLevelType w:val="multilevel"/>
    <w:tmpl w:val="506826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E7D487C"/>
    <w:multiLevelType w:val="multilevel"/>
    <w:tmpl w:val="5BBEFE14"/>
    <w:lvl w:ilvl="0">
      <w:start w:val="1"/>
      <w:numFmt w:val="decimal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1F44949"/>
    <w:multiLevelType w:val="hybridMultilevel"/>
    <w:tmpl w:val="F6385F22"/>
    <w:lvl w:ilvl="0" w:tplc="38BA8D38">
      <w:start w:val="1"/>
      <w:numFmt w:val="bullet"/>
      <w:pStyle w:val="Listenabsatz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A15AB"/>
    <w:multiLevelType w:val="multilevel"/>
    <w:tmpl w:val="75384DEA"/>
    <w:styleLink w:val="FHNWAufzhlung"/>
    <w:lvl w:ilvl="0">
      <w:start w:val="1"/>
      <w:numFmt w:val="bullet"/>
      <w:lvlText w:val=""/>
      <w:lvlJc w:val="left"/>
      <w:pPr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851"/>
        </w:tabs>
        <w:ind w:left="1077" w:hanging="226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701"/>
        </w:tabs>
        <w:ind w:left="1928" w:hanging="227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num" w:pos="27783"/>
        </w:tabs>
        <w:ind w:left="2778" w:hanging="22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3402"/>
        </w:tabs>
        <w:ind w:left="3629" w:hanging="227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tabs>
          <w:tab w:val="num" w:pos="4253"/>
        </w:tabs>
        <w:ind w:left="4479" w:hanging="226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tabs>
          <w:tab w:val="num" w:pos="5103"/>
        </w:tabs>
        <w:ind w:left="5330" w:hanging="227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tabs>
          <w:tab w:val="num" w:pos="5954"/>
        </w:tabs>
        <w:ind w:left="6180" w:hanging="226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tabs>
          <w:tab w:val="num" w:pos="6804"/>
        </w:tabs>
        <w:ind w:left="7031" w:hanging="227"/>
      </w:pPr>
      <w:rPr>
        <w:rFonts w:ascii="Symbol" w:hAnsi="Symbol" w:hint="default"/>
      </w:rPr>
    </w:lvl>
  </w:abstractNum>
  <w:abstractNum w:abstractNumId="16" w15:restartNumberingAfterBreak="0">
    <w:nsid w:val="6A8662D4"/>
    <w:multiLevelType w:val="multilevel"/>
    <w:tmpl w:val="75384DEA"/>
    <w:numStyleLink w:val="FHNWAufzhlung"/>
  </w:abstractNum>
  <w:abstractNum w:abstractNumId="17" w15:restartNumberingAfterBreak="0">
    <w:nsid w:val="70C9118D"/>
    <w:multiLevelType w:val="hybridMultilevel"/>
    <w:tmpl w:val="29C4984E"/>
    <w:lvl w:ilvl="0" w:tplc="A956BA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28597C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799F0B82"/>
    <w:multiLevelType w:val="multilevel"/>
    <w:tmpl w:val="AE48AF8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3.%2"/>
      <w:lvlJc w:val="left"/>
      <w:pPr>
        <w:tabs>
          <w:tab w:val="num" w:pos="1627"/>
        </w:tabs>
        <w:ind w:left="567" w:hanging="567"/>
      </w:pPr>
      <w:rPr>
        <w:rFonts w:hint="default"/>
      </w:rPr>
    </w:lvl>
    <w:lvl w:ilvl="3">
      <w:start w:val="1"/>
      <w:numFmt w:val="decimal"/>
      <w:lvlText w:val="%3.%2.%1.%4"/>
      <w:lvlJc w:val="left"/>
      <w:pPr>
        <w:tabs>
          <w:tab w:val="num" w:pos="1987"/>
        </w:tabs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 w15:restartNumberingAfterBreak="0">
    <w:nsid w:val="7B6B095B"/>
    <w:multiLevelType w:val="hybridMultilevel"/>
    <w:tmpl w:val="36E08D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7D4B92"/>
    <w:multiLevelType w:val="multilevel"/>
    <w:tmpl w:val="75384DEA"/>
    <w:numStyleLink w:val="FHNWAufzhlung"/>
  </w:abstractNum>
  <w:num w:numId="1" w16cid:durableId="1353993146">
    <w:abstractNumId w:val="4"/>
  </w:num>
  <w:num w:numId="2" w16cid:durableId="533924607">
    <w:abstractNumId w:val="14"/>
  </w:num>
  <w:num w:numId="3" w16cid:durableId="1527521402">
    <w:abstractNumId w:val="17"/>
  </w:num>
  <w:num w:numId="4" w16cid:durableId="684938411">
    <w:abstractNumId w:val="3"/>
  </w:num>
  <w:num w:numId="5" w16cid:durableId="181867987">
    <w:abstractNumId w:val="20"/>
  </w:num>
  <w:num w:numId="6" w16cid:durableId="2016573901">
    <w:abstractNumId w:val="5"/>
  </w:num>
  <w:num w:numId="7" w16cid:durableId="894438532">
    <w:abstractNumId w:val="14"/>
  </w:num>
  <w:num w:numId="8" w16cid:durableId="1384714046">
    <w:abstractNumId w:val="1"/>
  </w:num>
  <w:num w:numId="9" w16cid:durableId="65230108">
    <w:abstractNumId w:val="2"/>
  </w:num>
  <w:num w:numId="10" w16cid:durableId="46339404">
    <w:abstractNumId w:val="13"/>
  </w:num>
  <w:num w:numId="11" w16cid:durableId="322974056">
    <w:abstractNumId w:val="9"/>
  </w:num>
  <w:num w:numId="12" w16cid:durableId="642931393">
    <w:abstractNumId w:val="10"/>
  </w:num>
  <w:num w:numId="13" w16cid:durableId="725688454">
    <w:abstractNumId w:val="6"/>
  </w:num>
  <w:num w:numId="14" w16cid:durableId="1153790887">
    <w:abstractNumId w:val="12"/>
  </w:num>
  <w:num w:numId="15" w16cid:durableId="728771408">
    <w:abstractNumId w:val="15"/>
  </w:num>
  <w:num w:numId="16" w16cid:durableId="1976639902">
    <w:abstractNumId w:val="0"/>
  </w:num>
  <w:num w:numId="17" w16cid:durableId="572588142">
    <w:abstractNumId w:val="18"/>
  </w:num>
  <w:num w:numId="18" w16cid:durableId="1879586819">
    <w:abstractNumId w:val="18"/>
    <w:lvlOverride w:ilvl="0">
      <w:lvl w:ilvl="0">
        <w:start w:val="1"/>
        <w:numFmt w:val="decimal"/>
        <w:pStyle w:val="berschrift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berschrift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berschrift4"/>
        <w:lvlText w:val="%1.%2.%3.%4"/>
        <w:lvlJc w:val="left"/>
        <w:pPr>
          <w:ind w:left="680" w:hanging="680"/>
        </w:pPr>
        <w:rPr>
          <w:rFonts w:hint="default"/>
        </w:rPr>
      </w:lvl>
    </w:lvlOverride>
    <w:lvlOverride w:ilvl="4">
      <w:lvl w:ilvl="4">
        <w:start w:val="1"/>
        <w:numFmt w:val="decimal"/>
        <w:pStyle w:val="berschrift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berschrift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berschrift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berschrift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berschrift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9" w16cid:durableId="1659311279">
    <w:abstractNumId w:val="7"/>
  </w:num>
  <w:num w:numId="20" w16cid:durableId="1084372380">
    <w:abstractNumId w:val="11"/>
  </w:num>
  <w:num w:numId="21" w16cid:durableId="132336328">
    <w:abstractNumId w:val="19"/>
  </w:num>
  <w:num w:numId="22" w16cid:durableId="7073804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37044185">
    <w:abstractNumId w:val="16"/>
  </w:num>
  <w:num w:numId="24" w16cid:durableId="1010565393">
    <w:abstractNumId w:val="21"/>
  </w:num>
  <w:num w:numId="25" w16cid:durableId="11155164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DateAndTime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F88"/>
    <w:rsid w:val="000210DE"/>
    <w:rsid w:val="0002713D"/>
    <w:rsid w:val="0005534A"/>
    <w:rsid w:val="00060CA1"/>
    <w:rsid w:val="00071507"/>
    <w:rsid w:val="000976AF"/>
    <w:rsid w:val="000E5CC1"/>
    <w:rsid w:val="000F7F62"/>
    <w:rsid w:val="00106EAE"/>
    <w:rsid w:val="001149D2"/>
    <w:rsid w:val="00127DBA"/>
    <w:rsid w:val="00130258"/>
    <w:rsid w:val="00156BA9"/>
    <w:rsid w:val="00180D32"/>
    <w:rsid w:val="001D1088"/>
    <w:rsid w:val="001E544A"/>
    <w:rsid w:val="00203DDE"/>
    <w:rsid w:val="00213675"/>
    <w:rsid w:val="002259EE"/>
    <w:rsid w:val="00267B19"/>
    <w:rsid w:val="00287478"/>
    <w:rsid w:val="0029605A"/>
    <w:rsid w:val="002A27DF"/>
    <w:rsid w:val="002B467D"/>
    <w:rsid w:val="002C2F9C"/>
    <w:rsid w:val="002E7766"/>
    <w:rsid w:val="00351B21"/>
    <w:rsid w:val="00375A78"/>
    <w:rsid w:val="00377142"/>
    <w:rsid w:val="003D4F97"/>
    <w:rsid w:val="00400861"/>
    <w:rsid w:val="00403688"/>
    <w:rsid w:val="00405B61"/>
    <w:rsid w:val="0040684A"/>
    <w:rsid w:val="00420F57"/>
    <w:rsid w:val="00425687"/>
    <w:rsid w:val="00437505"/>
    <w:rsid w:val="004563B8"/>
    <w:rsid w:val="00460C63"/>
    <w:rsid w:val="00473483"/>
    <w:rsid w:val="004B558A"/>
    <w:rsid w:val="004C5569"/>
    <w:rsid w:val="004C6864"/>
    <w:rsid w:val="004E74B4"/>
    <w:rsid w:val="004F505A"/>
    <w:rsid w:val="00527D6A"/>
    <w:rsid w:val="00561FAC"/>
    <w:rsid w:val="00572350"/>
    <w:rsid w:val="0057705E"/>
    <w:rsid w:val="00595194"/>
    <w:rsid w:val="005A5E71"/>
    <w:rsid w:val="005D06CF"/>
    <w:rsid w:val="005E2EF6"/>
    <w:rsid w:val="00607F7C"/>
    <w:rsid w:val="00612534"/>
    <w:rsid w:val="00633A4F"/>
    <w:rsid w:val="00672C6E"/>
    <w:rsid w:val="00687A4C"/>
    <w:rsid w:val="006D02C9"/>
    <w:rsid w:val="006D1010"/>
    <w:rsid w:val="006F4D85"/>
    <w:rsid w:val="00710CED"/>
    <w:rsid w:val="00730FF8"/>
    <w:rsid w:val="00736060"/>
    <w:rsid w:val="007374BC"/>
    <w:rsid w:val="0073767C"/>
    <w:rsid w:val="007531B9"/>
    <w:rsid w:val="00757602"/>
    <w:rsid w:val="00771706"/>
    <w:rsid w:val="00787B51"/>
    <w:rsid w:val="00796720"/>
    <w:rsid w:val="007A44C4"/>
    <w:rsid w:val="007C2CBA"/>
    <w:rsid w:val="007D27D0"/>
    <w:rsid w:val="007D3D38"/>
    <w:rsid w:val="007E2680"/>
    <w:rsid w:val="007E3C24"/>
    <w:rsid w:val="007F05CD"/>
    <w:rsid w:val="00832351"/>
    <w:rsid w:val="00846B2E"/>
    <w:rsid w:val="00856097"/>
    <w:rsid w:val="008602E5"/>
    <w:rsid w:val="00872A31"/>
    <w:rsid w:val="00882CA5"/>
    <w:rsid w:val="00884CF6"/>
    <w:rsid w:val="00890A63"/>
    <w:rsid w:val="008C043B"/>
    <w:rsid w:val="008E73D6"/>
    <w:rsid w:val="00923475"/>
    <w:rsid w:val="0093668C"/>
    <w:rsid w:val="00952F27"/>
    <w:rsid w:val="00976795"/>
    <w:rsid w:val="00984DE4"/>
    <w:rsid w:val="00986379"/>
    <w:rsid w:val="009B1FDF"/>
    <w:rsid w:val="009B44DD"/>
    <w:rsid w:val="009D65FB"/>
    <w:rsid w:val="009E55BD"/>
    <w:rsid w:val="009E67A7"/>
    <w:rsid w:val="00A5737E"/>
    <w:rsid w:val="00A63E70"/>
    <w:rsid w:val="00A723BF"/>
    <w:rsid w:val="00A76598"/>
    <w:rsid w:val="00AA0020"/>
    <w:rsid w:val="00AC0F7D"/>
    <w:rsid w:val="00AC1D9F"/>
    <w:rsid w:val="00AC5B16"/>
    <w:rsid w:val="00AD0C43"/>
    <w:rsid w:val="00AE6689"/>
    <w:rsid w:val="00AF6509"/>
    <w:rsid w:val="00B22B80"/>
    <w:rsid w:val="00B253C0"/>
    <w:rsid w:val="00B33577"/>
    <w:rsid w:val="00B45EBA"/>
    <w:rsid w:val="00B534BF"/>
    <w:rsid w:val="00BB2D29"/>
    <w:rsid w:val="00BE2EDC"/>
    <w:rsid w:val="00BE66A5"/>
    <w:rsid w:val="00BF091D"/>
    <w:rsid w:val="00C00E02"/>
    <w:rsid w:val="00C26422"/>
    <w:rsid w:val="00C46B98"/>
    <w:rsid w:val="00C50216"/>
    <w:rsid w:val="00C536C2"/>
    <w:rsid w:val="00C55850"/>
    <w:rsid w:val="00C86E2E"/>
    <w:rsid w:val="00CA31D2"/>
    <w:rsid w:val="00CA50DE"/>
    <w:rsid w:val="00CC7BF8"/>
    <w:rsid w:val="00CD0B78"/>
    <w:rsid w:val="00CE2B5E"/>
    <w:rsid w:val="00D3108D"/>
    <w:rsid w:val="00D36B2A"/>
    <w:rsid w:val="00D40A08"/>
    <w:rsid w:val="00D456E5"/>
    <w:rsid w:val="00D515F5"/>
    <w:rsid w:val="00D62F88"/>
    <w:rsid w:val="00D778D9"/>
    <w:rsid w:val="00D86C89"/>
    <w:rsid w:val="00DA0A4C"/>
    <w:rsid w:val="00DB013D"/>
    <w:rsid w:val="00DD0651"/>
    <w:rsid w:val="00DE0C68"/>
    <w:rsid w:val="00DE41D9"/>
    <w:rsid w:val="00DF2F1A"/>
    <w:rsid w:val="00DF7D0C"/>
    <w:rsid w:val="00E24705"/>
    <w:rsid w:val="00E41F2C"/>
    <w:rsid w:val="00E64A70"/>
    <w:rsid w:val="00E93446"/>
    <w:rsid w:val="00EC489F"/>
    <w:rsid w:val="00EC7105"/>
    <w:rsid w:val="00ED076C"/>
    <w:rsid w:val="00ED0D02"/>
    <w:rsid w:val="00EF37AE"/>
    <w:rsid w:val="00F140C5"/>
    <w:rsid w:val="00F2238D"/>
    <w:rsid w:val="00F369AA"/>
    <w:rsid w:val="00F5662D"/>
    <w:rsid w:val="00F56BE1"/>
    <w:rsid w:val="00F73D6D"/>
    <w:rsid w:val="00FD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4F9824F"/>
  <w15:chartTrackingRefBased/>
  <w15:docId w15:val="{233BCD7E-B9E0-4DC1-86C5-38F65F4D2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62F88"/>
    <w:rPr>
      <w:rFonts w:eastAsiaTheme="minorEastAsia"/>
      <w:kern w:val="0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E5CC1"/>
    <w:pPr>
      <w:keepNext/>
      <w:keepLines/>
      <w:numPr>
        <w:numId w:val="17"/>
      </w:numPr>
      <w:spacing w:before="480" w:after="120" w:line="240" w:lineRule="auto"/>
      <w:ind w:left="340" w:hanging="340"/>
      <w:outlineLvl w:val="0"/>
    </w:pPr>
    <w:rPr>
      <w:rFonts w:ascii="Arial" w:eastAsiaTheme="majorEastAsia" w:hAnsi="Arial" w:cstheme="majorBidi"/>
      <w:b/>
      <w:bCs/>
      <w:kern w:val="2"/>
      <w:sz w:val="28"/>
      <w:szCs w:val="28"/>
      <w:lang w:val="de-CH"/>
      <w14:ligatures w14:val="standardContextual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0E5CC1"/>
    <w:pPr>
      <w:numPr>
        <w:ilvl w:val="1"/>
      </w:numPr>
      <w:spacing w:before="280"/>
      <w:ind w:left="510" w:hanging="510"/>
      <w:contextualSpacing/>
      <w:outlineLvl w:val="1"/>
    </w:pPr>
    <w:rPr>
      <w:bCs w:val="0"/>
      <w:sz w:val="2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0E5CC1"/>
    <w:pPr>
      <w:keepNext/>
      <w:keepLines/>
      <w:numPr>
        <w:ilvl w:val="2"/>
        <w:numId w:val="17"/>
      </w:numPr>
      <w:spacing w:before="280" w:after="120" w:line="240" w:lineRule="auto"/>
      <w:ind w:left="624" w:hanging="624"/>
      <w:contextualSpacing/>
      <w:outlineLvl w:val="2"/>
    </w:pPr>
    <w:rPr>
      <w:rFonts w:ascii="Arial" w:eastAsiaTheme="majorEastAsia" w:hAnsi="Arial" w:cstheme="majorBidi"/>
      <w:b/>
      <w:bCs/>
      <w:kern w:val="2"/>
      <w:lang w:val="de-CH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33A4F"/>
    <w:pPr>
      <w:keepNext/>
      <w:keepLines/>
      <w:numPr>
        <w:ilvl w:val="3"/>
        <w:numId w:val="17"/>
      </w:numPr>
      <w:spacing w:after="0" w:line="240" w:lineRule="auto"/>
      <w:ind w:left="737" w:hanging="737"/>
      <w:outlineLvl w:val="3"/>
    </w:pPr>
    <w:rPr>
      <w:rFonts w:ascii="Arial" w:eastAsiaTheme="majorEastAsia" w:hAnsi="Arial" w:cstheme="majorBidi"/>
      <w:b/>
      <w:bCs/>
      <w:iCs/>
      <w:kern w:val="2"/>
      <w:lang w:val="de-CH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405B61"/>
    <w:pPr>
      <w:keepNext/>
      <w:keepLines/>
      <w:numPr>
        <w:ilvl w:val="4"/>
        <w:numId w:val="17"/>
      </w:numPr>
      <w:spacing w:before="200" w:after="0" w:line="240" w:lineRule="auto"/>
      <w:outlineLvl w:val="4"/>
    </w:pPr>
    <w:rPr>
      <w:rFonts w:ascii="Arial" w:eastAsiaTheme="majorEastAsia" w:hAnsi="Arial" w:cstheme="majorBidi"/>
      <w:b/>
      <w:color w:val="000000" w:themeColor="text1"/>
      <w:kern w:val="2"/>
      <w:lang w:val="de-CH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5B61"/>
    <w:pPr>
      <w:keepNext/>
      <w:keepLines/>
      <w:numPr>
        <w:ilvl w:val="5"/>
        <w:numId w:val="17"/>
      </w:numPr>
      <w:spacing w:before="200" w:after="0" w:line="240" w:lineRule="auto"/>
      <w:outlineLvl w:val="5"/>
    </w:pPr>
    <w:rPr>
      <w:rFonts w:ascii="Arial" w:eastAsiaTheme="majorEastAsia" w:hAnsi="Arial" w:cstheme="majorBidi"/>
      <w:i/>
      <w:iCs/>
      <w:color w:val="000000" w:themeColor="text1"/>
      <w:kern w:val="2"/>
      <w:lang w:val="de-CH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2EDC"/>
    <w:pPr>
      <w:keepNext/>
      <w:keepLines/>
      <w:numPr>
        <w:ilvl w:val="6"/>
        <w:numId w:val="17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2"/>
      <w:lang w:val="de-CH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2EDC"/>
    <w:pPr>
      <w:keepNext/>
      <w:keepLines/>
      <w:numPr>
        <w:ilvl w:val="7"/>
        <w:numId w:val="17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kern w:val="2"/>
      <w:sz w:val="20"/>
      <w:szCs w:val="20"/>
      <w:lang w:val="de-CH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2EDC"/>
    <w:pPr>
      <w:keepNext/>
      <w:keepLines/>
      <w:numPr>
        <w:ilvl w:val="8"/>
        <w:numId w:val="17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0"/>
      <w:szCs w:val="20"/>
      <w:lang w:val="de-CH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84CF6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84CF6"/>
    <w:pPr>
      <w:spacing w:after="0" w:line="240" w:lineRule="auto"/>
    </w:pPr>
    <w:rPr>
      <w:rFonts w:ascii="Tahoma" w:eastAsiaTheme="minorHAnsi" w:hAnsi="Tahoma" w:cs="Tahoma"/>
      <w:kern w:val="2"/>
      <w:sz w:val="16"/>
      <w:szCs w:val="16"/>
      <w:lang w:val="de-CH"/>
      <w14:ligatures w14:val="standardContextual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84CF6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A76598"/>
    <w:pPr>
      <w:tabs>
        <w:tab w:val="center" w:pos="4536"/>
        <w:tab w:val="right" w:pos="9072"/>
      </w:tabs>
      <w:spacing w:after="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KopfzeileZchn">
    <w:name w:val="Kopfzeile Zchn"/>
    <w:basedOn w:val="Absatz-Standardschriftart"/>
    <w:link w:val="Kopfzeile"/>
    <w:uiPriority w:val="99"/>
    <w:rsid w:val="00A76598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rsid w:val="00CC7BF8"/>
    <w:pPr>
      <w:tabs>
        <w:tab w:val="center" w:pos="4536"/>
        <w:tab w:val="right" w:pos="9072"/>
      </w:tabs>
      <w:spacing w:after="0" w:line="240" w:lineRule="auto"/>
    </w:pPr>
    <w:rPr>
      <w:rFonts w:ascii="Arial" w:eastAsiaTheme="minorHAnsi" w:hAnsi="Arial"/>
      <w:kern w:val="2"/>
      <w:sz w:val="16"/>
      <w:lang w:val="de-CH"/>
      <w14:ligatures w14:val="standardContextual"/>
    </w:rPr>
  </w:style>
  <w:style w:type="character" w:customStyle="1" w:styleId="FuzeileZchn">
    <w:name w:val="Fußzeile Zchn"/>
    <w:basedOn w:val="Absatz-Standardschriftart"/>
    <w:link w:val="Fuzeile"/>
    <w:uiPriority w:val="99"/>
    <w:rsid w:val="00CC7BF8"/>
    <w:rPr>
      <w:rFonts w:ascii="Arial" w:hAnsi="Arial"/>
      <w:sz w:val="16"/>
    </w:rPr>
  </w:style>
  <w:style w:type="table" w:styleId="Tabellenraster">
    <w:name w:val="Table Grid"/>
    <w:basedOn w:val="NormaleTabelle"/>
    <w:rsid w:val="001149D2"/>
    <w:pPr>
      <w:keepNext/>
      <w:spacing w:after="0" w:line="280" w:lineRule="atLeast"/>
    </w:pPr>
    <w:rPr>
      <w:rFonts w:ascii="Arial" w:eastAsia="Times New Roman" w:hAnsi="Arial" w:cs="Times New Roman"/>
      <w:szCs w:val="20"/>
      <w:lang w:eastAsia="de-CH"/>
    </w:rPr>
    <w:tblPr>
      <w:tblInd w:w="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</w:style>
  <w:style w:type="paragraph" w:styleId="Anrede">
    <w:name w:val="Salutation"/>
    <w:basedOn w:val="Standard"/>
    <w:next w:val="Standard"/>
    <w:link w:val="AnredeZchn"/>
    <w:uiPriority w:val="99"/>
    <w:qFormat/>
    <w:rsid w:val="007C2CBA"/>
    <w:pPr>
      <w:spacing w:before="260" w:after="26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AnredeZchn">
    <w:name w:val="Anrede Zchn"/>
    <w:basedOn w:val="Absatz-Standardschriftart"/>
    <w:link w:val="Anrede"/>
    <w:uiPriority w:val="99"/>
    <w:rsid w:val="007C2CBA"/>
    <w:rPr>
      <w:rFonts w:ascii="Arial" w:hAnsi="Arial"/>
    </w:rPr>
  </w:style>
  <w:style w:type="paragraph" w:styleId="Unterschrift">
    <w:name w:val="Signature"/>
    <w:basedOn w:val="Standard"/>
    <w:link w:val="UnterschriftZchn"/>
    <w:uiPriority w:val="99"/>
    <w:qFormat/>
    <w:rsid w:val="007C2CBA"/>
    <w:pPr>
      <w:spacing w:before="780" w:after="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UnterschriftZchn">
    <w:name w:val="Unterschrift Zchn"/>
    <w:basedOn w:val="Absatz-Standardschriftart"/>
    <w:link w:val="Unterschrift"/>
    <w:uiPriority w:val="99"/>
    <w:rsid w:val="007C2CBA"/>
    <w:rPr>
      <w:rFonts w:ascii="Arial" w:hAnsi="Arial"/>
    </w:rPr>
  </w:style>
  <w:style w:type="paragraph" w:styleId="Datum">
    <w:name w:val="Date"/>
    <w:basedOn w:val="Standard"/>
    <w:next w:val="Standard"/>
    <w:link w:val="DatumZchn"/>
    <w:uiPriority w:val="99"/>
    <w:qFormat/>
    <w:rsid w:val="0005534A"/>
    <w:pPr>
      <w:spacing w:before="1340" w:after="52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DatumZchn">
    <w:name w:val="Datum Zchn"/>
    <w:basedOn w:val="Absatz-Standardschriftart"/>
    <w:link w:val="Datum"/>
    <w:uiPriority w:val="99"/>
    <w:rsid w:val="0005534A"/>
    <w:rPr>
      <w:rFonts w:ascii="Arial" w:hAnsi="Arial"/>
    </w:rPr>
  </w:style>
  <w:style w:type="paragraph" w:styleId="Gruformel">
    <w:name w:val="Closing"/>
    <w:basedOn w:val="Standard"/>
    <w:link w:val="GruformelZchn"/>
    <w:uiPriority w:val="99"/>
    <w:qFormat/>
    <w:rsid w:val="000F7F62"/>
    <w:pPr>
      <w:spacing w:before="520" w:after="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GruformelZchn">
    <w:name w:val="Grußformel Zchn"/>
    <w:basedOn w:val="Absatz-Standardschriftart"/>
    <w:link w:val="Gruformel"/>
    <w:uiPriority w:val="99"/>
    <w:rsid w:val="000F7F62"/>
    <w:rPr>
      <w:rFonts w:ascii="Arial" w:hAnsi="Arial"/>
    </w:rPr>
  </w:style>
  <w:style w:type="paragraph" w:styleId="Titel">
    <w:name w:val="Title"/>
    <w:basedOn w:val="Standard"/>
    <w:next w:val="Standard"/>
    <w:link w:val="TitelZchn"/>
    <w:uiPriority w:val="10"/>
    <w:qFormat/>
    <w:rsid w:val="00AC5B16"/>
    <w:pPr>
      <w:spacing w:after="260" w:line="320" w:lineRule="atLeast"/>
      <w:contextualSpacing/>
    </w:pPr>
    <w:rPr>
      <w:rFonts w:ascii="Arial" w:eastAsiaTheme="majorEastAsia" w:hAnsi="Arial" w:cstheme="majorBidi"/>
      <w:b/>
      <w:spacing w:val="5"/>
      <w:kern w:val="28"/>
      <w:sz w:val="28"/>
      <w:szCs w:val="52"/>
      <w:lang w:val="de-CH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AC5B16"/>
    <w:rPr>
      <w:rFonts w:ascii="Arial" w:eastAsiaTheme="majorEastAsia" w:hAnsi="Arial" w:cstheme="majorBidi"/>
      <w:b/>
      <w:spacing w:val="5"/>
      <w:kern w:val="28"/>
      <w:sz w:val="28"/>
      <w:szCs w:val="52"/>
    </w:rPr>
  </w:style>
  <w:style w:type="paragraph" w:styleId="Listenabsatz">
    <w:name w:val="List Paragraph"/>
    <w:basedOn w:val="Standard"/>
    <w:uiPriority w:val="34"/>
    <w:rsid w:val="00572350"/>
    <w:pPr>
      <w:numPr>
        <w:numId w:val="7"/>
      </w:numPr>
      <w:spacing w:after="0" w:line="240" w:lineRule="auto"/>
      <w:ind w:left="567" w:hanging="567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952F27"/>
    <w:pPr>
      <w:spacing w:after="0" w:line="240" w:lineRule="auto"/>
    </w:pPr>
    <w:rPr>
      <w:rFonts w:ascii="Arial" w:eastAsiaTheme="minorHAnsi" w:hAnsi="Arial"/>
      <w:kern w:val="2"/>
      <w:sz w:val="16"/>
      <w:szCs w:val="20"/>
      <w:lang w:val="de-CH"/>
      <w14:ligatures w14:val="standardContextual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952F27"/>
    <w:rPr>
      <w:rFonts w:ascii="Arial" w:hAnsi="Arial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757602"/>
    <w:rPr>
      <w:sz w:val="22"/>
      <w:vertAlign w:val="superscript"/>
    </w:rPr>
  </w:style>
  <w:style w:type="paragraph" w:styleId="Aufzhlungszeichen">
    <w:name w:val="List Bullet"/>
    <w:basedOn w:val="Standard"/>
    <w:uiPriority w:val="99"/>
    <w:qFormat/>
    <w:rsid w:val="00DF7D0C"/>
    <w:pPr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Aufzhlungszeichen2">
    <w:name w:val="List Bullet 2"/>
    <w:basedOn w:val="Standard"/>
    <w:uiPriority w:val="99"/>
    <w:qFormat/>
    <w:rsid w:val="00DF7D0C"/>
    <w:pPr>
      <w:tabs>
        <w:tab w:val="left" w:pos="1134"/>
      </w:tabs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Aufzhlungszeichen3">
    <w:name w:val="List Bullet 3"/>
    <w:basedOn w:val="Standard"/>
    <w:uiPriority w:val="99"/>
    <w:qFormat/>
    <w:rsid w:val="00DF7D0C"/>
    <w:pPr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character" w:styleId="Hyperlink">
    <w:name w:val="Hyperlink"/>
    <w:basedOn w:val="Absatz-Standardschriftart"/>
    <w:uiPriority w:val="99"/>
    <w:unhideWhenUsed/>
    <w:rsid w:val="00405B61"/>
    <w:rPr>
      <w:color w:val="000000" w:themeColor="text1"/>
      <w:u w:val="none"/>
    </w:rPr>
  </w:style>
  <w:style w:type="paragraph" w:styleId="Untertitel">
    <w:name w:val="Subtitle"/>
    <w:basedOn w:val="Titel"/>
    <w:next w:val="Standard"/>
    <w:link w:val="UntertitelZchn"/>
    <w:uiPriority w:val="11"/>
    <w:qFormat/>
    <w:rsid w:val="00E93446"/>
    <w:pPr>
      <w:numPr>
        <w:ilvl w:val="1"/>
      </w:numPr>
      <w:spacing w:before="260" w:after="120"/>
    </w:pPr>
    <w:rPr>
      <w:iCs/>
      <w:spacing w:val="15"/>
      <w:sz w:val="22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3446"/>
    <w:rPr>
      <w:rFonts w:ascii="Arial" w:eastAsiaTheme="majorEastAsia" w:hAnsi="Arial" w:cstheme="majorBidi"/>
      <w:b/>
      <w:iCs/>
      <w:spacing w:val="15"/>
      <w:kern w:val="28"/>
      <w:szCs w:val="24"/>
    </w:rPr>
  </w:style>
  <w:style w:type="paragraph" w:customStyle="1" w:styleId="Verfasser">
    <w:name w:val="Verfasser"/>
    <w:basedOn w:val="Standard"/>
    <w:next w:val="Standard"/>
    <w:rsid w:val="00AC0F7D"/>
    <w:pPr>
      <w:spacing w:before="600"/>
      <w:contextualSpacing/>
    </w:pPr>
  </w:style>
  <w:style w:type="paragraph" w:customStyle="1" w:styleId="Copyright">
    <w:name w:val="Copyright"/>
    <w:basedOn w:val="Standard"/>
    <w:rsid w:val="009E67A7"/>
    <w:pPr>
      <w:keepNext/>
    </w:pPr>
    <w:rPr>
      <w:rFonts w:eastAsia="Times New Roman" w:cs="Times New Roman"/>
      <w:sz w:val="16"/>
      <w:szCs w:val="24"/>
      <w:lang w:eastAsia="de-CH"/>
    </w:rPr>
  </w:style>
  <w:style w:type="character" w:customStyle="1" w:styleId="Tabelle-Text">
    <w:name w:val="Tabelle - Text"/>
    <w:basedOn w:val="Absatz-Standardschriftart"/>
    <w:rsid w:val="009E67A7"/>
    <w:rPr>
      <w:rFonts w:ascii="Arial" w:hAnsi="Arial" w:cs="Times New Roman"/>
      <w:color w:val="auto"/>
      <w:sz w:val="2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E5CC1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E5CC1"/>
    <w:rPr>
      <w:rFonts w:ascii="Arial" w:eastAsiaTheme="majorEastAsia" w:hAnsi="Arial" w:cstheme="majorBidi"/>
      <w:b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E5CC1"/>
    <w:rPr>
      <w:rFonts w:ascii="Arial" w:eastAsiaTheme="majorEastAsia" w:hAnsi="Arial" w:cstheme="majorBidi"/>
      <w:b/>
      <w:bCs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33A4F"/>
    <w:rPr>
      <w:rFonts w:ascii="Arial" w:eastAsiaTheme="majorEastAsia" w:hAnsi="Arial" w:cstheme="majorBidi"/>
      <w:b/>
      <w:bCs/>
      <w:iCs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F7D0C"/>
    <w:pPr>
      <w:spacing w:line="276" w:lineRule="auto"/>
      <w:outlineLvl w:val="9"/>
    </w:pPr>
    <w:rPr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7D3D38"/>
    <w:pPr>
      <w:tabs>
        <w:tab w:val="left" w:pos="1134"/>
        <w:tab w:val="right" w:pos="9356"/>
      </w:tabs>
      <w:spacing w:after="100" w:line="240" w:lineRule="auto"/>
      <w:ind w:left="1134" w:hanging="1134"/>
    </w:pPr>
    <w:rPr>
      <w:rFonts w:ascii="Arial" w:eastAsiaTheme="minorHAnsi" w:hAnsi="Arial"/>
      <w:noProof/>
      <w:kern w:val="2"/>
      <w:lang w:val="de-CH"/>
      <w14:ligatures w14:val="standardContextual"/>
    </w:rPr>
  </w:style>
  <w:style w:type="paragraph" w:styleId="Verzeichnis2">
    <w:name w:val="toc 2"/>
    <w:basedOn w:val="Standard"/>
    <w:next w:val="Standard"/>
    <w:autoRedefine/>
    <w:uiPriority w:val="39"/>
    <w:unhideWhenUsed/>
    <w:rsid w:val="007D3D38"/>
    <w:pPr>
      <w:tabs>
        <w:tab w:val="left" w:pos="1134"/>
        <w:tab w:val="right" w:pos="9356"/>
      </w:tabs>
      <w:spacing w:after="100" w:line="240" w:lineRule="auto"/>
      <w:ind w:left="1134" w:hanging="1134"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Verzeichnis3">
    <w:name w:val="toc 3"/>
    <w:basedOn w:val="Standard"/>
    <w:next w:val="Standard"/>
    <w:autoRedefine/>
    <w:uiPriority w:val="39"/>
    <w:unhideWhenUsed/>
    <w:rsid w:val="007D3D38"/>
    <w:pPr>
      <w:tabs>
        <w:tab w:val="left" w:pos="1134"/>
        <w:tab w:val="right" w:pos="9356"/>
      </w:tabs>
      <w:spacing w:after="100" w:line="240" w:lineRule="auto"/>
      <w:ind w:left="1134" w:hanging="1134"/>
    </w:pPr>
    <w:rPr>
      <w:rFonts w:ascii="Arial" w:eastAsiaTheme="minorHAnsi" w:hAnsi="Arial"/>
      <w:kern w:val="2"/>
      <w:lang w:val="de-CH"/>
      <w14:ligatures w14:val="standardContextual"/>
    </w:rPr>
  </w:style>
  <w:style w:type="numbering" w:customStyle="1" w:styleId="FHNWAufzhlung">
    <w:name w:val="FHNW Aufzählung"/>
    <w:uiPriority w:val="99"/>
    <w:rsid w:val="00DF7D0C"/>
    <w:pPr>
      <w:numPr>
        <w:numId w:val="15"/>
      </w:numPr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405B61"/>
    <w:rPr>
      <w:rFonts w:ascii="Arial" w:eastAsiaTheme="majorEastAsia" w:hAnsi="Arial" w:cstheme="majorBidi"/>
      <w:b/>
      <w:color w:val="000000" w:themeColor="text1"/>
    </w:rPr>
  </w:style>
  <w:style w:type="paragraph" w:styleId="Aufzhlungszeichen4">
    <w:name w:val="List Bullet 4"/>
    <w:basedOn w:val="Standard"/>
    <w:uiPriority w:val="99"/>
    <w:semiHidden/>
    <w:unhideWhenUsed/>
    <w:rsid w:val="00DF7D0C"/>
    <w:pPr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Aufzhlungszeichen5">
    <w:name w:val="List Bullet 5"/>
    <w:basedOn w:val="Standard"/>
    <w:uiPriority w:val="99"/>
    <w:semiHidden/>
    <w:unhideWhenUsed/>
    <w:rsid w:val="00DF7D0C"/>
    <w:pPr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5B61"/>
    <w:rPr>
      <w:rFonts w:ascii="Arial" w:eastAsiaTheme="majorEastAsia" w:hAnsi="Arial" w:cstheme="majorBidi"/>
      <w:i/>
      <w:iCs/>
      <w:color w:val="000000" w:themeColor="text1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2ED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2ED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2ED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F2238D"/>
    <w:pPr>
      <w:spacing w:before="120" w:line="240" w:lineRule="auto"/>
    </w:pPr>
    <w:rPr>
      <w:rFonts w:ascii="Arial" w:eastAsiaTheme="minorHAnsi" w:hAnsi="Arial"/>
      <w:bCs/>
      <w:kern w:val="2"/>
      <w:sz w:val="16"/>
      <w:szCs w:val="18"/>
      <w:lang w:val="de-CH"/>
      <w14:ligatures w14:val="standardContextual"/>
    </w:rPr>
  </w:style>
  <w:style w:type="paragraph" w:styleId="Abbildungsverzeichnis">
    <w:name w:val="table of figures"/>
    <w:basedOn w:val="Standard"/>
    <w:next w:val="Standard"/>
    <w:uiPriority w:val="99"/>
    <w:unhideWhenUsed/>
    <w:rsid w:val="00595194"/>
    <w:pPr>
      <w:tabs>
        <w:tab w:val="right" w:pos="9356"/>
      </w:tabs>
      <w:spacing w:after="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styleId="Fett">
    <w:name w:val="Strong"/>
    <w:basedOn w:val="Absatz-Standardschriftart"/>
    <w:uiPriority w:val="22"/>
    <w:qFormat/>
    <w:rsid w:val="00DD0651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D62F88"/>
    <w:pPr>
      <w:spacing w:before="160" w:after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2"/>
      <w:lang w:val="de-CH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D62F88"/>
    <w:rPr>
      <w:rFonts w:ascii="Arial" w:hAnsi="Arial"/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rsid w:val="00D62F88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D62F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365F91" w:themeColor="accent1" w:themeShade="BF"/>
      <w:kern w:val="2"/>
      <w:lang w:val="de-CH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62F88"/>
    <w:rPr>
      <w:rFonts w:ascii="Arial" w:hAnsi="Arial"/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rsid w:val="00D62F8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6C63BA7-CB4E-40D4-A22C-EB1E0C8C4735}">
  <we:reference id="22ff87a5-132f-4d52-9e97-94d888e4dd91" version="3.1.0.0" store="EXCatalog" storeType="EXCatalog"/>
  <we:alternateReferences>
    <we:reference id="WA104380050" version="3.1.0.0" store="de-CH" storeType="OMEX"/>
  </we:alternateReferences>
  <we:properties>
    <we:property name="Office.AutoShowTaskpaneWithDocument" value="tru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03E6EB9CF02E4A9D445768F33CE8A0" ma:contentTypeVersion="10" ma:contentTypeDescription="Ein neues Dokument erstellen." ma:contentTypeScope="" ma:versionID="6ae922be011154ab15be9f8e392bd017">
  <xsd:schema xmlns:xsd="http://www.w3.org/2001/XMLSchema" xmlns:xs="http://www.w3.org/2001/XMLSchema" xmlns:p="http://schemas.microsoft.com/office/2006/metadata/properties" xmlns:ns2="9c9658b7-70b6-4a85-98d8-6fbbaa45c305" xmlns:ns3="469fef08-e3b5-4743-af2d-0bc6e31c71c1" targetNamespace="http://schemas.microsoft.com/office/2006/metadata/properties" ma:root="true" ma:fieldsID="d06d8b5c4036d08665a49476e2e0a1f7" ns2:_="" ns3:_="">
    <xsd:import namespace="9c9658b7-70b6-4a85-98d8-6fbbaa45c305"/>
    <xsd:import namespace="469fef08-e3b5-4743-af2d-0bc6e31c71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658b7-70b6-4a85-98d8-6fbbaa45c3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fef08-e3b5-4743-af2d-0bc6e31c71c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FA82E95-11C5-463A-AADD-8A833425D8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9658b7-70b6-4a85-98d8-6fbbaa45c305"/>
    <ds:schemaRef ds:uri="469fef08-e3b5-4743-af2d-0bc6e31c71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CD317E-5156-4C3B-90E9-8DED7CA2EC5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9D8654D-D35F-45A1-916C-E770D40940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D2CF7831-0288-43C5-9AFD-4D67A1E58A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Fachhochschule Nordwestschweiz</Company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Iwo Kuhn</dc:creator>
  <cp:keywords/>
  <dc:description/>
  <cp:lastModifiedBy>Iwo Kuhn</cp:lastModifiedBy>
  <cp:revision>3</cp:revision>
  <dcterms:created xsi:type="dcterms:W3CDTF">2026-06-26T07:30:00Z</dcterms:created>
  <dcterms:modified xsi:type="dcterms:W3CDTF">2026-06-26T09:11:00Z</dcterms:modified>
</cp:coreProperties>
</file>